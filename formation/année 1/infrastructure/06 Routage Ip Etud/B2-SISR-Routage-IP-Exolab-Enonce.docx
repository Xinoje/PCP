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9BED" w14:textId="571ACB4D" w:rsidR="00EC7BF5" w:rsidRDefault="00F075E7" w:rsidP="008E521D">
      <w:pPr>
        <w:pStyle w:val="titrepartie"/>
      </w:pPr>
      <w:r>
        <w:t>Routage</w:t>
      </w:r>
      <w:r w:rsidR="00196E33">
        <w:t xml:space="preserve"> – Itinéraires</w:t>
      </w:r>
      <w:r w:rsidR="00817E86">
        <w:t xml:space="preserve"> aller / retour</w:t>
      </w:r>
      <w:r w:rsidR="00196E33">
        <w:t>, dysfonctionnements sur hôtes et routeurs</w:t>
      </w:r>
    </w:p>
    <w:p w14:paraId="07A62E08" w14:textId="702819E7" w:rsidR="00F075E7" w:rsidRDefault="00F075E7" w:rsidP="00F075E7">
      <w:r>
        <w:t>A travers les 2 cas ALPHA et</w:t>
      </w:r>
      <w:r w:rsidR="007A2AA3">
        <w:t xml:space="preserve"> BETA</w:t>
      </w:r>
      <w:r>
        <w:t xml:space="preserve">, les itinéraires aller et retour </w:t>
      </w:r>
      <w:r w:rsidR="00196E33">
        <w:t xml:space="preserve">entre 2 hôtes </w:t>
      </w:r>
      <w:r>
        <w:t>seront étudiés avec le rôle du champ TTL présent dans un paquet IP.</w:t>
      </w:r>
    </w:p>
    <w:p w14:paraId="05D01D94" w14:textId="5F8AFAAD" w:rsidR="00196E33" w:rsidRDefault="00196E33" w:rsidP="00F075E7">
      <w:r>
        <w:t xml:space="preserve">Le cas FARMHEROES regroupe quelques dysfonctionnements sur hôtes et routeurs à analyser et corriger. </w:t>
      </w:r>
    </w:p>
    <w:p w14:paraId="2152279C" w14:textId="77777777" w:rsidR="00F075E7" w:rsidRPr="00F075E7" w:rsidRDefault="00F075E7" w:rsidP="00F075E7"/>
    <w:p w14:paraId="77AA8F43" w14:textId="77777777" w:rsidR="00D61057" w:rsidRDefault="00D61057" w:rsidP="00D61057">
      <w:pPr>
        <w:pStyle w:val="Titre4"/>
      </w:pPr>
      <w:r>
        <w:t xml:space="preserve">Cas </w:t>
      </w:r>
      <w:r w:rsidR="00A358AF">
        <w:t>ALPHA</w:t>
      </w:r>
    </w:p>
    <w:p w14:paraId="6546F812" w14:textId="77777777" w:rsidR="005319D2" w:rsidRDefault="005319D2" w:rsidP="005319D2">
      <w:pPr>
        <w:pStyle w:val="Titre9"/>
      </w:pPr>
      <w:r>
        <w:t>Présentation du cas</w:t>
      </w:r>
    </w:p>
    <w:p w14:paraId="6EA7B8C2" w14:textId="77777777" w:rsidR="005319D2" w:rsidRDefault="005319D2" w:rsidP="005319D2"/>
    <w:p w14:paraId="3367CBBC" w14:textId="77777777" w:rsidR="00A358AF" w:rsidRDefault="005319D2" w:rsidP="005319D2">
      <w:r>
        <w:t xml:space="preserve">Examinez la </w:t>
      </w:r>
      <w:r w:rsidR="00A358AF">
        <w:t xml:space="preserve">maquette fournie : </w:t>
      </w:r>
      <w:r w:rsidR="006B1EB0">
        <w:rPr>
          <w:b/>
        </w:rPr>
        <w:t>m</w:t>
      </w:r>
      <w:r w:rsidR="00A358AF" w:rsidRPr="00A20650">
        <w:rPr>
          <w:b/>
        </w:rPr>
        <w:t>aquette-</w:t>
      </w:r>
      <w:r w:rsidR="006B1EB0">
        <w:rPr>
          <w:b/>
        </w:rPr>
        <w:t>r</w:t>
      </w:r>
      <w:r w:rsidR="00A358AF" w:rsidRPr="00A20650">
        <w:rPr>
          <w:b/>
        </w:rPr>
        <w:t>outage-</w:t>
      </w:r>
      <w:proofErr w:type="spellStart"/>
      <w:r w:rsidR="00A20650" w:rsidRPr="00A20650">
        <w:rPr>
          <w:b/>
        </w:rPr>
        <w:t>ALPHA</w:t>
      </w:r>
      <w:r w:rsidR="00A358AF" w:rsidRPr="00A20650">
        <w:rPr>
          <w:b/>
        </w:rPr>
        <w:t>.pkt</w:t>
      </w:r>
      <w:proofErr w:type="spellEnd"/>
      <w:r w:rsidR="00A358AF">
        <w:t>.</w:t>
      </w:r>
    </w:p>
    <w:p w14:paraId="2FFFBC72" w14:textId="77777777" w:rsidR="005319D2" w:rsidRDefault="005319D2" w:rsidP="005319D2"/>
    <w:p w14:paraId="00ED3065" w14:textId="77777777" w:rsidR="00A358AF" w:rsidRDefault="00A358AF" w:rsidP="00A358AF">
      <w:r>
        <w:t>PC1 y est repéré par un carré vert et Serveur-BIC-MAC par un carré rouge.</w:t>
      </w:r>
    </w:p>
    <w:p w14:paraId="2666310A" w14:textId="77777777" w:rsidR="00A358AF" w:rsidRDefault="00A358AF" w:rsidP="00A358AF"/>
    <w:p w14:paraId="397415C4" w14:textId="77777777" w:rsidR="00A358AF" w:rsidRDefault="00A358AF" w:rsidP="00A358AF">
      <w:r>
        <w:t>Utilisez cette maquette pour sélectionner les réponses correctes. Vous pouvez notamment utiliser l’invite de commande pour connaître le trajet emprunté pour aller de PC1 au Serveur-BIC-MAC et réciproquement.</w:t>
      </w:r>
    </w:p>
    <w:p w14:paraId="3573C9F9" w14:textId="77777777" w:rsidR="005319D2" w:rsidRDefault="005319D2" w:rsidP="005319D2"/>
    <w:p w14:paraId="36181572" w14:textId="77777777" w:rsidR="005319D2" w:rsidRDefault="005319D2" w:rsidP="005319D2"/>
    <w:p w14:paraId="54FB94E6" w14:textId="77777777" w:rsidR="005319D2" w:rsidRPr="00D61057" w:rsidRDefault="005319D2" w:rsidP="005319D2">
      <w:pPr>
        <w:pStyle w:val="Paragraphedeliste"/>
        <w:numPr>
          <w:ilvl w:val="0"/>
          <w:numId w:val="21"/>
        </w:numPr>
      </w:pPr>
      <w:r>
        <w:t>Répondre aux questions</w:t>
      </w:r>
      <w:r w:rsidR="00AB0546">
        <w:t xml:space="preserve"> Q1 et Q2</w:t>
      </w:r>
    </w:p>
    <w:p w14:paraId="528C1744" w14:textId="77777777" w:rsidR="005319D2" w:rsidRDefault="005319D2" w:rsidP="005319D2"/>
    <w:p w14:paraId="63657221" w14:textId="7304B99E" w:rsidR="00A358AF" w:rsidRDefault="00A358AF" w:rsidP="00A358AF">
      <w:pPr>
        <w:pStyle w:val="Paragraphedeliste"/>
        <w:numPr>
          <w:ilvl w:val="1"/>
          <w:numId w:val="21"/>
        </w:numPr>
      </w:pPr>
      <w:r>
        <w:t>Donner la liste des routeurs traversés</w:t>
      </w:r>
      <w:r w:rsidR="00B71DFC">
        <w:t xml:space="preserve"> entre PC1 et Serveur-BIC-MAC</w:t>
      </w:r>
      <w:r>
        <w:t>.</w:t>
      </w:r>
      <w:r w:rsidR="008D7232">
        <w:tab/>
      </w:r>
      <w:r w:rsidR="00B4489C">
        <w:br/>
        <w:t>Quel est, en nombre de sauts, le chemin le plus cours entre PC1 et Serveur-BIC-</w:t>
      </w:r>
      <w:proofErr w:type="gramStart"/>
      <w:r w:rsidR="00B4489C">
        <w:t>MAC?</w:t>
      </w:r>
      <w:proofErr w:type="gramEnd"/>
      <w:r w:rsidR="00B4489C">
        <w:t xml:space="preserve"> Donner la liste des routeurs traversés.</w:t>
      </w:r>
    </w:p>
    <w:p w14:paraId="45D84171" w14:textId="77777777" w:rsidR="00A358AF" w:rsidRPr="00D61057" w:rsidRDefault="00A358AF" w:rsidP="00A358A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8"/>
        <w:gridCol w:w="1925"/>
        <w:gridCol w:w="1925"/>
        <w:gridCol w:w="1925"/>
        <w:gridCol w:w="1925"/>
      </w:tblGrid>
      <w:tr w:rsidR="00721BE7" w14:paraId="1660E1E4" w14:textId="77777777" w:rsidTr="41FE73E6">
        <w:tc>
          <w:tcPr>
            <w:tcW w:w="1955" w:type="dxa"/>
          </w:tcPr>
          <w:p w14:paraId="145363A5" w14:textId="1921B2DC" w:rsidR="00A358AF" w:rsidRDefault="00497C61" w:rsidP="00D17994">
            <w:pPr>
              <w:spacing w:before="120" w:after="120"/>
            </w:pPr>
            <w:r>
              <w:t>Router0</w:t>
            </w:r>
          </w:p>
        </w:tc>
        <w:tc>
          <w:tcPr>
            <w:tcW w:w="1955" w:type="dxa"/>
          </w:tcPr>
          <w:p w14:paraId="5E227161" w14:textId="7326ADA2" w:rsidR="00A358AF" w:rsidRDefault="00721BE7" w:rsidP="00D17994">
            <w:pPr>
              <w:spacing w:before="120" w:after="120"/>
            </w:pPr>
            <w:r>
              <w:t>Router R3</w:t>
            </w:r>
          </w:p>
        </w:tc>
        <w:tc>
          <w:tcPr>
            <w:tcW w:w="1956" w:type="dxa"/>
          </w:tcPr>
          <w:p w14:paraId="6A64782B" w14:textId="521AAA0D" w:rsidR="00A358AF" w:rsidRDefault="00721BE7" w:rsidP="00721BE7">
            <w:pPr>
              <w:spacing w:before="120" w:after="120"/>
            </w:pPr>
            <w:r>
              <w:t>Router R4</w:t>
            </w:r>
          </w:p>
        </w:tc>
        <w:tc>
          <w:tcPr>
            <w:tcW w:w="1956" w:type="dxa"/>
          </w:tcPr>
          <w:p w14:paraId="2B62F2F9" w14:textId="5646A249" w:rsidR="00A358AF" w:rsidRDefault="00721BE7" w:rsidP="005116B4">
            <w:pPr>
              <w:spacing w:before="120" w:after="120"/>
              <w:jc w:val="center"/>
            </w:pPr>
            <w:r>
              <w:t>Router R5</w:t>
            </w:r>
          </w:p>
        </w:tc>
        <w:tc>
          <w:tcPr>
            <w:tcW w:w="1956" w:type="dxa"/>
          </w:tcPr>
          <w:p w14:paraId="0E0FFCC6" w14:textId="49F9589C" w:rsidR="00A358AF" w:rsidRDefault="00721BE7" w:rsidP="005116B4">
            <w:pPr>
              <w:spacing w:before="120" w:after="120"/>
              <w:jc w:val="center"/>
            </w:pPr>
            <w:r>
              <w:t>Router R7</w:t>
            </w:r>
          </w:p>
        </w:tc>
      </w:tr>
    </w:tbl>
    <w:p w14:paraId="1DC6B6E1" w14:textId="77777777" w:rsidR="00A358AF" w:rsidRDefault="00A358AF" w:rsidP="00A358AF">
      <w:pPr>
        <w:jc w:val="center"/>
      </w:pPr>
    </w:p>
    <w:p w14:paraId="6B62A16A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Justification</w:t>
      </w:r>
    </w:p>
    <w:p w14:paraId="2BAEFED5" w14:textId="3D84D5F6" w:rsidR="00497C61" w:rsidRDefault="00497C61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97C61">
        <w:drawing>
          <wp:inline distT="0" distB="0" distL="0" distR="0" wp14:anchorId="2C111BBB" wp14:editId="65982059">
            <wp:extent cx="5239481" cy="3238952"/>
            <wp:effectExtent l="0" t="0" r="0" b="0"/>
            <wp:docPr id="1723749253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9253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4AE1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607ED0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EDF30A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919BA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0E1BE8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5167E1" w14:textId="77777777" w:rsidR="00A358AF" w:rsidRDefault="00A358AF" w:rsidP="00A358AF"/>
    <w:p w14:paraId="790AD8FC" w14:textId="77777777" w:rsidR="00A358AF" w:rsidRPr="00D61057" w:rsidRDefault="00A358AF" w:rsidP="005319D2"/>
    <w:p w14:paraId="303328DE" w14:textId="77777777" w:rsidR="005319D2" w:rsidRDefault="00A358AF" w:rsidP="00A358AF">
      <w:pPr>
        <w:pStyle w:val="Paragraphedeliste"/>
        <w:numPr>
          <w:ilvl w:val="1"/>
          <w:numId w:val="21"/>
        </w:numPr>
      </w:pPr>
      <w:r>
        <w:t xml:space="preserve">Quel est le cheminement </w:t>
      </w:r>
      <w:r w:rsidRPr="00A358AF">
        <w:rPr>
          <w:u w:val="single"/>
        </w:rPr>
        <w:t>effectif</w:t>
      </w:r>
      <w:r>
        <w:t xml:space="preserve"> d’un </w:t>
      </w:r>
      <w:r w:rsidR="00986F17" w:rsidRPr="00986F17">
        <w:rPr>
          <w:i/>
        </w:rPr>
        <w:t>ping</w:t>
      </w:r>
      <w:r>
        <w:t xml:space="preserve"> aller et retour de PC1 vers Serveur-BIC-MAC ?</w:t>
      </w:r>
    </w:p>
    <w:p w14:paraId="35B3A716" w14:textId="77777777" w:rsidR="005319D2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t>PC1</w:t>
      </w:r>
      <w:r w:rsidRPr="00A358AF">
        <w:t xml:space="preserve"> &gt; Router0 &gt; R1 &gt; R2 &gt; R7 &gt; </w:t>
      </w:r>
      <w:r w:rsidRPr="00A358AF">
        <w:rPr>
          <w:b/>
        </w:rPr>
        <w:t>Serveur-BIC-MAC</w:t>
      </w:r>
      <w:r w:rsidRPr="00A358AF">
        <w:t xml:space="preserve"> &gt; R7 &gt; R2 &gt; R1 &gt; Router0 &gt; </w:t>
      </w:r>
      <w:r w:rsidRPr="00A358AF">
        <w:rPr>
          <w:b/>
        </w:rPr>
        <w:t>PC1</w:t>
      </w:r>
    </w:p>
    <w:p w14:paraId="481DDA0C" w14:textId="77777777" w:rsidR="005319D2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lastRenderedPageBreak/>
        <w:t>PC1</w:t>
      </w:r>
      <w:r w:rsidRPr="00A358AF">
        <w:t xml:space="preserve"> &gt; Router0 &gt; R1 &gt; R2 &gt; R7 &gt; </w:t>
      </w:r>
      <w:r w:rsidRPr="00A358AF">
        <w:rPr>
          <w:b/>
        </w:rPr>
        <w:t>Serveur-BIC-MAC</w:t>
      </w:r>
      <w:r w:rsidRPr="00A358AF">
        <w:t xml:space="preserve"> &gt; R7 &gt; R5 &gt; R4 &gt; R3 &gt; Router0 &gt; </w:t>
      </w:r>
      <w:r w:rsidRPr="00A358AF">
        <w:rPr>
          <w:b/>
        </w:rPr>
        <w:t>PC1</w:t>
      </w:r>
    </w:p>
    <w:p w14:paraId="3C42DD25" w14:textId="77777777" w:rsidR="005319D2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t>PC1</w:t>
      </w:r>
      <w:r w:rsidRPr="00A358AF">
        <w:t xml:space="preserve"> &gt; Router0 &gt; R1 &gt; R2 &gt; R7 &gt; </w:t>
      </w:r>
      <w:r w:rsidRPr="00A358AF">
        <w:rPr>
          <w:b/>
        </w:rPr>
        <w:t>Serveur-BIC-MAC</w:t>
      </w:r>
      <w:r w:rsidRPr="00A358AF">
        <w:t xml:space="preserve"> &gt; R7 &gt; R6 &gt; Router0 &gt; </w:t>
      </w:r>
      <w:r w:rsidRPr="00A358AF">
        <w:rPr>
          <w:b/>
        </w:rPr>
        <w:t>PC1</w:t>
      </w:r>
    </w:p>
    <w:p w14:paraId="6C2AA5A9" w14:textId="77777777" w:rsidR="005319D2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t>PC1</w:t>
      </w:r>
      <w:r w:rsidRPr="00A358AF">
        <w:t xml:space="preserve"> &gt; Router0 &gt; R3 &gt; R4 &gt; R5 &gt; R7 &gt; </w:t>
      </w:r>
      <w:r w:rsidRPr="00A358AF">
        <w:rPr>
          <w:b/>
        </w:rPr>
        <w:t>Serveur-BIC-MAC</w:t>
      </w:r>
      <w:r w:rsidRPr="00A358AF">
        <w:t xml:space="preserve"> &gt; R7 &gt; R2 &gt; R1 &gt; Router0 &gt; </w:t>
      </w:r>
      <w:r w:rsidRPr="00A358AF">
        <w:rPr>
          <w:b/>
        </w:rPr>
        <w:t>PC1</w:t>
      </w:r>
    </w:p>
    <w:p w14:paraId="3B2240B4" w14:textId="77777777" w:rsidR="00A358AF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t>PC1</w:t>
      </w:r>
      <w:r w:rsidRPr="00A358AF">
        <w:t xml:space="preserve"> &gt; Router0 &gt; R3 &gt; R4 &gt; R5 &gt; R7 &gt; </w:t>
      </w:r>
      <w:r w:rsidRPr="00A358AF">
        <w:rPr>
          <w:b/>
        </w:rPr>
        <w:t>Serveur-BIC-MAC</w:t>
      </w:r>
      <w:r w:rsidRPr="00A358AF">
        <w:t xml:space="preserve"> &gt; R7 &gt; R6 &gt; Router0 &gt; </w:t>
      </w:r>
      <w:r w:rsidRPr="00A358AF">
        <w:rPr>
          <w:b/>
        </w:rPr>
        <w:t>PC1</w:t>
      </w:r>
    </w:p>
    <w:p w14:paraId="2C18FA0E" w14:textId="77777777" w:rsidR="00A358AF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t>PC1</w:t>
      </w:r>
      <w:r w:rsidRPr="00A358AF">
        <w:t xml:space="preserve"> &gt; Router0 &gt; R6 &gt; R7 &gt; </w:t>
      </w:r>
      <w:r w:rsidRPr="00A358AF">
        <w:rPr>
          <w:b/>
        </w:rPr>
        <w:t>Serveur-BIC-MAC</w:t>
      </w:r>
      <w:r w:rsidRPr="00A358AF">
        <w:t xml:space="preserve"> &gt; R7 &gt; R6 &gt; Router0 &gt; </w:t>
      </w:r>
      <w:r w:rsidRPr="00A358AF">
        <w:rPr>
          <w:b/>
        </w:rPr>
        <w:t>PC1</w:t>
      </w:r>
    </w:p>
    <w:p w14:paraId="553DBB8F" w14:textId="77777777" w:rsidR="00A358AF" w:rsidRPr="00A358AF" w:rsidRDefault="00A358AF" w:rsidP="005319D2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A358AF">
        <w:rPr>
          <w:b/>
        </w:rPr>
        <w:t>PC1</w:t>
      </w:r>
      <w:r w:rsidRPr="00A358AF">
        <w:t xml:space="preserve"> &gt; Router0 &gt; R6 &gt; R7 &gt; </w:t>
      </w:r>
      <w:r w:rsidRPr="00A358AF">
        <w:rPr>
          <w:b/>
        </w:rPr>
        <w:t>Serveur-BIC-MAC</w:t>
      </w:r>
      <w:r w:rsidRPr="00A358AF">
        <w:t xml:space="preserve"> &gt; R7 &gt; R2 &gt; R1 &gt; Router0 &gt; </w:t>
      </w:r>
      <w:r w:rsidRPr="00A358AF">
        <w:rPr>
          <w:b/>
        </w:rPr>
        <w:t>PC1</w:t>
      </w:r>
    </w:p>
    <w:p w14:paraId="3C5139F0" w14:textId="77777777" w:rsidR="005319D2" w:rsidRPr="00A358AF" w:rsidRDefault="005319D2" w:rsidP="005319D2"/>
    <w:p w14:paraId="13286FA0" w14:textId="77777777" w:rsidR="00A358AF" w:rsidRPr="00A358AF" w:rsidRDefault="00A358AF" w:rsidP="00A358AF">
      <w:pPr>
        <w:jc w:val="left"/>
      </w:pPr>
    </w:p>
    <w:p w14:paraId="114F12E3" w14:textId="22478750" w:rsidR="00A358AF" w:rsidRDefault="000E2117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Méthode employée</w:t>
      </w:r>
      <w:r w:rsidR="00724845">
        <w:t xml:space="preserve"> pour déterminer cet itinéraire aller et retour.</w:t>
      </w:r>
    </w:p>
    <w:p w14:paraId="21944610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50A51C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0DB0015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9F0876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1460B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D05CF8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8B915A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53FBD2" w14:textId="77777777" w:rsidR="00A358AF" w:rsidRDefault="00A358AF" w:rsidP="005319D2"/>
    <w:p w14:paraId="69F05DC2" w14:textId="77777777" w:rsidR="00A358AF" w:rsidRDefault="00A358AF" w:rsidP="005319D2"/>
    <w:p w14:paraId="3DCB1064" w14:textId="27BCD6E0" w:rsidR="00A358AF" w:rsidRDefault="00A358AF">
      <w:pPr>
        <w:jc w:val="left"/>
      </w:pPr>
    </w:p>
    <w:p w14:paraId="3240A98A" w14:textId="77777777" w:rsidR="00A358AF" w:rsidRDefault="00A358AF" w:rsidP="00A358AF">
      <w:pPr>
        <w:pStyle w:val="Titre4"/>
      </w:pPr>
      <w:r>
        <w:t xml:space="preserve">Cas </w:t>
      </w:r>
      <w:r w:rsidR="00383F37">
        <w:t>BETA</w:t>
      </w:r>
    </w:p>
    <w:p w14:paraId="75B4EB78" w14:textId="77777777" w:rsidR="00A358AF" w:rsidRDefault="00A358AF" w:rsidP="00A358AF">
      <w:pPr>
        <w:pStyle w:val="Titre9"/>
      </w:pPr>
      <w:r>
        <w:t>Présentation du cas</w:t>
      </w:r>
    </w:p>
    <w:p w14:paraId="38BA60B7" w14:textId="77777777" w:rsidR="00A358AF" w:rsidRDefault="00A358AF" w:rsidP="00A358AF"/>
    <w:p w14:paraId="611D2BB6" w14:textId="77777777" w:rsidR="00A358AF" w:rsidRDefault="00A358AF" w:rsidP="00A358AF">
      <w:r>
        <w:t xml:space="preserve">Examinez la copie d’écran ci-dessous : elle montre le résultat d’un </w:t>
      </w:r>
      <w:r w:rsidR="00986F17" w:rsidRPr="00986F17">
        <w:rPr>
          <w:i/>
        </w:rPr>
        <w:t>ping</w:t>
      </w:r>
      <w:r>
        <w:t xml:space="preserve"> depuis un poste PC1 et vers un serveur que nous nommerons Serveur-BIC-MAC.</w:t>
      </w:r>
    </w:p>
    <w:p w14:paraId="3722E026" w14:textId="77777777" w:rsidR="00A358AF" w:rsidRDefault="00A358AF" w:rsidP="00A358AF"/>
    <w:p w14:paraId="4FFDF562" w14:textId="77777777" w:rsidR="00A358AF" w:rsidRDefault="00A358AF" w:rsidP="00A358AF">
      <w:pPr>
        <w:jc w:val="center"/>
      </w:pPr>
      <w:r>
        <w:rPr>
          <w:noProof/>
        </w:rPr>
        <w:drawing>
          <wp:inline distT="0" distB="0" distL="0" distR="0" wp14:anchorId="0E014EBF" wp14:editId="6336BF30">
            <wp:extent cx="4009693" cy="2986714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360" cy="298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B99CD" w14:textId="77777777" w:rsidR="00A358AF" w:rsidRDefault="00A358AF" w:rsidP="00A358AF"/>
    <w:p w14:paraId="24082836" w14:textId="77777777" w:rsidR="00A358AF" w:rsidRDefault="00A358AF" w:rsidP="00A358AF">
      <w:r>
        <w:t>On souhaite comprendre la valeur du TTL.</w:t>
      </w:r>
    </w:p>
    <w:p w14:paraId="67FB782E" w14:textId="77777777" w:rsidR="00A358AF" w:rsidRDefault="00A358AF" w:rsidP="00A358AF"/>
    <w:p w14:paraId="353E7160" w14:textId="77777777" w:rsidR="00A358AF" w:rsidRDefault="00A358AF" w:rsidP="00A358AF">
      <w:r>
        <w:t xml:space="preserve">Vous disposez du fichier </w:t>
      </w:r>
      <w:proofErr w:type="spellStart"/>
      <w:r>
        <w:t>Packet</w:t>
      </w:r>
      <w:proofErr w:type="spellEnd"/>
      <w:r w:rsidR="00AB0546">
        <w:t>-</w:t>
      </w:r>
      <w:r>
        <w:t>Tracer correspondant à la maquette complète à laquelle sont intégrés PC1 et BIC-MAC. (</w:t>
      </w:r>
      <w:proofErr w:type="gramStart"/>
      <w:r w:rsidR="006B1EB0">
        <w:rPr>
          <w:b/>
        </w:rPr>
        <w:t>m</w:t>
      </w:r>
      <w:r w:rsidRPr="00C61153">
        <w:rPr>
          <w:b/>
        </w:rPr>
        <w:t>aquette-</w:t>
      </w:r>
      <w:r w:rsidR="00A20650">
        <w:rPr>
          <w:b/>
        </w:rPr>
        <w:t>routage-</w:t>
      </w:r>
      <w:proofErr w:type="spellStart"/>
      <w:r w:rsidR="00A20650">
        <w:rPr>
          <w:b/>
        </w:rPr>
        <w:t>BETA</w:t>
      </w:r>
      <w:r w:rsidRPr="00C61153">
        <w:rPr>
          <w:b/>
        </w:rPr>
        <w:t>.pkt</w:t>
      </w:r>
      <w:proofErr w:type="spellEnd"/>
      <w:proofErr w:type="gramEnd"/>
      <w:r>
        <w:t>)</w:t>
      </w:r>
    </w:p>
    <w:p w14:paraId="37904299" w14:textId="77777777" w:rsidR="00A358AF" w:rsidRDefault="00A358AF" w:rsidP="00A358AF">
      <w:r>
        <w:t>PC1 y est repéré par un carré vert et Serveur-BIC-MAC par un carré rouge.</w:t>
      </w:r>
    </w:p>
    <w:p w14:paraId="3457AF70" w14:textId="77777777" w:rsidR="00A358AF" w:rsidRDefault="00A358AF" w:rsidP="00A358AF"/>
    <w:p w14:paraId="22F23CF2" w14:textId="77777777" w:rsidR="00A358AF" w:rsidRDefault="00A358AF" w:rsidP="00A358AF">
      <w:r>
        <w:t>Utilisez cette maquette pour sélectionner les réponses correctes. Vous pouvez notamment utiliser l’invite de commande pour connaître le trajet emprunté pour aller de PC1 au Serveur-BIC-MAC et réciproquement.</w:t>
      </w:r>
    </w:p>
    <w:p w14:paraId="4218E0E9" w14:textId="77777777" w:rsidR="00A358AF" w:rsidRDefault="00A358AF" w:rsidP="00A358AF"/>
    <w:p w14:paraId="4F79320C" w14:textId="77777777" w:rsidR="00A358AF" w:rsidRPr="00D61057" w:rsidRDefault="00A358AF" w:rsidP="00A358AF">
      <w:pPr>
        <w:pStyle w:val="Paragraphedeliste"/>
        <w:numPr>
          <w:ilvl w:val="0"/>
          <w:numId w:val="21"/>
        </w:numPr>
      </w:pPr>
      <w:r>
        <w:t>Répondre aux questions</w:t>
      </w:r>
    </w:p>
    <w:p w14:paraId="7781C34F" w14:textId="77777777" w:rsidR="00A358AF" w:rsidRPr="00D61057" w:rsidRDefault="00A358AF" w:rsidP="00A358AF"/>
    <w:p w14:paraId="482E9C71" w14:textId="77777777" w:rsidR="00A358AF" w:rsidRDefault="00A358AF" w:rsidP="00A358AF">
      <w:pPr>
        <w:pStyle w:val="Paragraphedeliste"/>
        <w:numPr>
          <w:ilvl w:val="1"/>
          <w:numId w:val="21"/>
        </w:numPr>
      </w:pPr>
      <w:r>
        <w:lastRenderedPageBreak/>
        <w:t>Sélectionner la réponse correcte parmi les suivantes :</w:t>
      </w:r>
    </w:p>
    <w:p w14:paraId="3F3486DF" w14:textId="77777777" w:rsidR="00A358AF" w:rsidRPr="00AA6114" w:rsidRDefault="00A358AF" w:rsidP="00A358AF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  <w:rPr>
          <w:highlight w:val="yellow"/>
        </w:rPr>
      </w:pPr>
      <w:r w:rsidRPr="00AA6114">
        <w:rPr>
          <w:highlight w:val="yellow"/>
        </w:rPr>
        <w:t>La valeur du TTL indique que le paquet a mis 123 s pour atteindre la destination</w:t>
      </w:r>
    </w:p>
    <w:p w14:paraId="5D270176" w14:textId="77777777" w:rsidR="00A358AF" w:rsidRPr="008565A6" w:rsidRDefault="00A358AF" w:rsidP="00A358AF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8565A6">
        <w:t>La valeur du TTL indique que le paquet a traversé 123 routeurs pour atteindre sa destination</w:t>
      </w:r>
    </w:p>
    <w:p w14:paraId="3C6FEDA6" w14:textId="77777777" w:rsidR="00A358AF" w:rsidRPr="008565A6" w:rsidRDefault="00A358AF" w:rsidP="00A358AF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8565A6">
        <w:t>La valeur du TTL indique que le paquet a traversé 5 routeurs pour atteindre sa destination</w:t>
      </w:r>
    </w:p>
    <w:p w14:paraId="2CFCD4B8" w14:textId="77777777" w:rsidR="00A358AF" w:rsidRPr="008565A6" w:rsidRDefault="00A358AF" w:rsidP="00A358AF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8565A6">
        <w:t>La valeur du TTL indique que le paquet a traversé 4 routeurs pour atteindre sa destination</w:t>
      </w:r>
    </w:p>
    <w:p w14:paraId="7A796165" w14:textId="289BB329" w:rsidR="00A358AF" w:rsidRDefault="00A358AF" w:rsidP="00A358AF"/>
    <w:p w14:paraId="1D9A55A2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Justification</w:t>
      </w:r>
    </w:p>
    <w:p w14:paraId="44D3D7BB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07FD66" w14:textId="5DB35940" w:rsidR="00A358AF" w:rsidRDefault="00AA6114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Time to live, autrement dit</w:t>
      </w:r>
      <w:proofErr w:type="gramStart"/>
      <w:r>
        <w:t xml:space="preserve"> «Temps</w:t>
      </w:r>
      <w:proofErr w:type="gramEnd"/>
      <w:r>
        <w:t xml:space="preserve"> de vie » </w:t>
      </w:r>
      <w:r>
        <w:br/>
        <w:t>On parle de la durée de vie de la paquet envoyé à sa destination à sa source</w:t>
      </w:r>
    </w:p>
    <w:p w14:paraId="6390EB13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971A82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E0C890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7B2642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77AC09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0FAB0F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225DD4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765FC3" w14:textId="77777777" w:rsidR="00383F37" w:rsidRDefault="00383F37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0449C33" w14:textId="77777777" w:rsidR="00383F37" w:rsidRDefault="00383F37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3291AA3" w14:textId="77777777" w:rsidR="00383F37" w:rsidRDefault="00383F37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EF84FA" w14:textId="77777777" w:rsidR="00A358AF" w:rsidRDefault="00A358AF" w:rsidP="00A358AF"/>
    <w:p w14:paraId="31CD59A5" w14:textId="77777777" w:rsidR="00A358AF" w:rsidRPr="00D61057" w:rsidRDefault="00A358AF" w:rsidP="00A358AF">
      <w:pPr>
        <w:pStyle w:val="Paragraphedeliste"/>
        <w:numPr>
          <w:ilvl w:val="1"/>
          <w:numId w:val="21"/>
        </w:numPr>
      </w:pPr>
      <w:r>
        <w:t>Sélectionne</w:t>
      </w:r>
      <w:r w:rsidR="00AB0546">
        <w:t>z</w:t>
      </w:r>
      <w:r>
        <w:t xml:space="preserve"> la réponse correcte parmi les suivantes :</w:t>
      </w:r>
    </w:p>
    <w:p w14:paraId="2DF4CBDC" w14:textId="77777777" w:rsidR="00A358AF" w:rsidRPr="00AA6114" w:rsidRDefault="00A358AF" w:rsidP="00A358AF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  <w:rPr>
          <w:highlight w:val="yellow"/>
        </w:rPr>
      </w:pPr>
      <w:r w:rsidRPr="00AA6114">
        <w:rPr>
          <w:highlight w:val="yellow"/>
        </w:rPr>
        <w:t xml:space="preserve">La valeur du TTL correspond à </w:t>
      </w:r>
      <w:r w:rsidR="00986F17" w:rsidRPr="00AA6114">
        <w:rPr>
          <w:i/>
          <w:highlight w:val="yellow"/>
        </w:rPr>
        <w:t>l'</w:t>
      </w:r>
      <w:proofErr w:type="spellStart"/>
      <w:r w:rsidR="00986F17" w:rsidRPr="00AA6114">
        <w:rPr>
          <w:i/>
          <w:highlight w:val="yellow"/>
        </w:rPr>
        <w:t>echo</w:t>
      </w:r>
      <w:proofErr w:type="spellEnd"/>
      <w:r w:rsidR="00986F17" w:rsidRPr="00AA6114">
        <w:rPr>
          <w:i/>
          <w:highlight w:val="yellow"/>
        </w:rPr>
        <w:t xml:space="preserve"> </w:t>
      </w:r>
      <w:proofErr w:type="spellStart"/>
      <w:r w:rsidR="00986F17" w:rsidRPr="00AA6114">
        <w:rPr>
          <w:i/>
          <w:highlight w:val="yellow"/>
        </w:rPr>
        <w:t>request</w:t>
      </w:r>
      <w:proofErr w:type="spellEnd"/>
      <w:r w:rsidRPr="00AA6114">
        <w:rPr>
          <w:highlight w:val="yellow"/>
        </w:rPr>
        <w:t xml:space="preserve"> (l'aller)</w:t>
      </w:r>
    </w:p>
    <w:p w14:paraId="233D8440" w14:textId="77777777" w:rsidR="00A358AF" w:rsidRPr="008565A6" w:rsidRDefault="00A358AF" w:rsidP="00A358AF">
      <w:pPr>
        <w:pStyle w:val="Paragraphedeliste"/>
        <w:numPr>
          <w:ilvl w:val="0"/>
          <w:numId w:val="34"/>
        </w:numPr>
        <w:spacing w:before="120" w:after="120"/>
        <w:ind w:left="1134" w:hanging="357"/>
        <w:contextualSpacing w:val="0"/>
      </w:pPr>
      <w:r w:rsidRPr="008565A6">
        <w:t xml:space="preserve">La valeur du TTL correspond à </w:t>
      </w:r>
      <w:r w:rsidR="00986F17" w:rsidRPr="00986F17">
        <w:rPr>
          <w:i/>
        </w:rPr>
        <w:t>l'</w:t>
      </w:r>
      <w:proofErr w:type="spellStart"/>
      <w:r w:rsidR="00986F17" w:rsidRPr="00986F17">
        <w:rPr>
          <w:i/>
        </w:rPr>
        <w:t>echo</w:t>
      </w:r>
      <w:proofErr w:type="spellEnd"/>
      <w:r w:rsidR="00986F17" w:rsidRPr="00986F17">
        <w:rPr>
          <w:i/>
        </w:rPr>
        <w:t xml:space="preserve"> </w:t>
      </w:r>
      <w:proofErr w:type="spellStart"/>
      <w:r w:rsidR="00986F17" w:rsidRPr="00986F17">
        <w:rPr>
          <w:i/>
        </w:rPr>
        <w:t>response</w:t>
      </w:r>
      <w:proofErr w:type="spellEnd"/>
      <w:r w:rsidRPr="008565A6">
        <w:t xml:space="preserve"> (le retour)</w:t>
      </w:r>
    </w:p>
    <w:p w14:paraId="0A07501D" w14:textId="77777777" w:rsidR="00A358AF" w:rsidRDefault="00A358AF" w:rsidP="00A358AF"/>
    <w:p w14:paraId="5599193D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Justification</w:t>
      </w:r>
    </w:p>
    <w:p w14:paraId="6D6A158B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C97447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7E8828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3A417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EF6C3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186EE7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63485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DC1DA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6B8CC2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039B5B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6BEAB2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177339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AC3344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377E5D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F77446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348E00" w14:textId="77777777" w:rsidR="00A358AF" w:rsidRPr="00CC6C4B" w:rsidRDefault="00A358AF" w:rsidP="00A358AF"/>
    <w:p w14:paraId="16387769" w14:textId="77777777" w:rsidR="00A358AF" w:rsidRDefault="00A358AF" w:rsidP="00A358AF">
      <w:pPr>
        <w:jc w:val="left"/>
      </w:pPr>
      <w:r>
        <w:t>La question 3 peut vous aider à répondre à la question 2 si vous manquez de certitudes.</w:t>
      </w:r>
    </w:p>
    <w:p w14:paraId="0F49AFB8" w14:textId="77777777" w:rsidR="00A358AF" w:rsidRDefault="00A358AF" w:rsidP="00A358AF">
      <w:pPr>
        <w:jc w:val="left"/>
      </w:pPr>
    </w:p>
    <w:p w14:paraId="18E6DEA4" w14:textId="77777777" w:rsidR="00A358AF" w:rsidRPr="00D61057" w:rsidRDefault="00A358AF" w:rsidP="00A358AF">
      <w:pPr>
        <w:pStyle w:val="Paragraphedeliste"/>
        <w:numPr>
          <w:ilvl w:val="1"/>
          <w:numId w:val="21"/>
        </w:numPr>
      </w:pPr>
      <w:r>
        <w:t>Quels routeurs sont traversés [à l’aller] lorsque PC1 (repéré en vert sur la maquette) tente de joindre Serveur-BIC-MAC (repér</w:t>
      </w:r>
      <w:r w:rsidR="00FF5485">
        <w:t>é</w:t>
      </w:r>
      <w:r>
        <w:t xml:space="preserve"> en rouge sur la maquette) ?</w:t>
      </w:r>
    </w:p>
    <w:p w14:paraId="6BF80747" w14:textId="77777777" w:rsidR="00A358AF" w:rsidRPr="008565A6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R0</w:t>
      </w:r>
    </w:p>
    <w:p w14:paraId="253C167F" w14:textId="77777777" w:rsidR="00A358AF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R1</w:t>
      </w:r>
    </w:p>
    <w:p w14:paraId="0D37C89A" w14:textId="77777777" w:rsidR="00A358AF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R2</w:t>
      </w:r>
    </w:p>
    <w:p w14:paraId="301773D8" w14:textId="77777777" w:rsidR="00A358AF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R3</w:t>
      </w:r>
    </w:p>
    <w:p w14:paraId="0EC3EC48" w14:textId="77777777" w:rsidR="00A358AF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R4</w:t>
      </w:r>
    </w:p>
    <w:p w14:paraId="0D4C2C39" w14:textId="77777777" w:rsidR="00A358AF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R5</w:t>
      </w:r>
    </w:p>
    <w:p w14:paraId="3E4944AC" w14:textId="77777777" w:rsidR="00A358AF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R6</w:t>
      </w:r>
    </w:p>
    <w:p w14:paraId="1BDC5CA5" w14:textId="77777777" w:rsidR="00A358AF" w:rsidRPr="008565A6" w:rsidRDefault="00A358AF" w:rsidP="00A358AF">
      <w:pPr>
        <w:pStyle w:val="Paragraphedeliste"/>
        <w:numPr>
          <w:ilvl w:val="0"/>
          <w:numId w:val="33"/>
        </w:numPr>
        <w:spacing w:before="120" w:after="120"/>
        <w:ind w:left="1134" w:hanging="357"/>
        <w:contextualSpacing w:val="0"/>
      </w:pPr>
      <w:r>
        <w:t>R7</w:t>
      </w:r>
    </w:p>
    <w:p w14:paraId="6FDAD777" w14:textId="77777777" w:rsidR="00A358AF" w:rsidRDefault="00A358AF" w:rsidP="00A358AF">
      <w:pPr>
        <w:jc w:val="left"/>
      </w:pPr>
    </w:p>
    <w:p w14:paraId="3988F2E8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Justification</w:t>
      </w:r>
    </w:p>
    <w:p w14:paraId="55DB7FBA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BFED6B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03FC76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F9057F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54AFAE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E4782F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FE371F8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98418F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17FE91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8DBE92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D49BDD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6C494C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44C48C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3503D4" w14:textId="77777777" w:rsidR="00A358AF" w:rsidRDefault="00A358AF" w:rsidP="00A3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E0B51B" w14:textId="77777777" w:rsidR="00A358AF" w:rsidRDefault="00A358AF" w:rsidP="00A358AF">
      <w:pPr>
        <w:jc w:val="left"/>
        <w:rPr>
          <w:b/>
          <w:iCs/>
          <w:color w:val="660066"/>
          <w:sz w:val="28"/>
          <w:szCs w:val="28"/>
        </w:rPr>
      </w:pPr>
    </w:p>
    <w:p w14:paraId="6690A586" w14:textId="77777777" w:rsidR="005319D2" w:rsidRDefault="005319D2">
      <w:pPr>
        <w:jc w:val="left"/>
        <w:rPr>
          <w:b/>
          <w:iCs/>
          <w:color w:val="660066"/>
          <w:sz w:val="28"/>
          <w:szCs w:val="28"/>
        </w:rPr>
      </w:pPr>
      <w:r>
        <w:br w:type="page"/>
      </w:r>
    </w:p>
    <w:p w14:paraId="38497945" w14:textId="77777777" w:rsidR="005319D2" w:rsidRDefault="005319D2" w:rsidP="005319D2">
      <w:pPr>
        <w:pStyle w:val="Titre4"/>
      </w:pPr>
      <w:r>
        <w:lastRenderedPageBreak/>
        <w:t xml:space="preserve">Cas </w:t>
      </w:r>
      <w:r w:rsidR="009C4FF4">
        <w:t>FARMHEROES</w:t>
      </w:r>
    </w:p>
    <w:p w14:paraId="75BE22C1" w14:textId="77777777" w:rsidR="005319D2" w:rsidRDefault="005319D2" w:rsidP="005319D2">
      <w:pPr>
        <w:pStyle w:val="Titre9"/>
      </w:pPr>
      <w:r>
        <w:t>Présentation du cas</w:t>
      </w:r>
    </w:p>
    <w:p w14:paraId="1A484C63" w14:textId="77777777" w:rsidR="005319D2" w:rsidRPr="009E2445" w:rsidRDefault="005319D2" w:rsidP="005319D2">
      <w:pPr>
        <w:rPr>
          <w:sz w:val="18"/>
        </w:rPr>
      </w:pPr>
    </w:p>
    <w:p w14:paraId="62A7389F" w14:textId="77777777" w:rsidR="009C4FF4" w:rsidRDefault="009C4FF4" w:rsidP="005319D2">
      <w:r>
        <w:t xml:space="preserve">Examinez la maquette fournie : </w:t>
      </w:r>
      <w:r w:rsidR="006B1EB0">
        <w:rPr>
          <w:b/>
        </w:rPr>
        <w:t>m</w:t>
      </w:r>
      <w:r w:rsidRPr="009C4FF4">
        <w:rPr>
          <w:b/>
        </w:rPr>
        <w:t>aquette-Routage-</w:t>
      </w:r>
      <w:proofErr w:type="spellStart"/>
      <w:r w:rsidRPr="009C4FF4">
        <w:rPr>
          <w:b/>
        </w:rPr>
        <w:t>F</w:t>
      </w:r>
      <w:r w:rsidR="00125EC5">
        <w:rPr>
          <w:b/>
        </w:rPr>
        <w:t>ARM</w:t>
      </w:r>
      <w:r w:rsidRPr="009C4FF4">
        <w:rPr>
          <w:b/>
        </w:rPr>
        <w:t>H</w:t>
      </w:r>
      <w:r w:rsidR="00125EC5">
        <w:rPr>
          <w:b/>
        </w:rPr>
        <w:t>EROES</w:t>
      </w:r>
      <w:r w:rsidRPr="009C4FF4">
        <w:rPr>
          <w:b/>
        </w:rPr>
        <w:t>.pka</w:t>
      </w:r>
      <w:proofErr w:type="spellEnd"/>
    </w:p>
    <w:p w14:paraId="4434109E" w14:textId="77777777" w:rsidR="009C4FF4" w:rsidRDefault="009C4FF4" w:rsidP="005319D2">
      <w:r>
        <w:t xml:space="preserve">Des erreurs sont présentes dans la configuration des postes </w:t>
      </w:r>
      <w:r w:rsidR="009F5A7D">
        <w:t xml:space="preserve">ou des routeurs </w:t>
      </w:r>
      <w:r>
        <w:t xml:space="preserve">et empêchent la communication avec le serveur WEB qui est dédié à chaque réseau, mais </w:t>
      </w:r>
      <w:r w:rsidR="00AB0546">
        <w:t xml:space="preserve">qui est </w:t>
      </w:r>
      <w:r>
        <w:t>hébergé chez FARM.COM.</w:t>
      </w:r>
    </w:p>
    <w:p w14:paraId="1C6E439C" w14:textId="77777777" w:rsidR="009C4FF4" w:rsidRPr="009E2445" w:rsidRDefault="009C4FF4" w:rsidP="005319D2">
      <w:pPr>
        <w:rPr>
          <w:sz w:val="18"/>
        </w:rPr>
      </w:pPr>
    </w:p>
    <w:p w14:paraId="4D2472B7" w14:textId="77777777" w:rsidR="009C4FF4" w:rsidRDefault="009C4FF4" w:rsidP="005319D2">
      <w:r>
        <w:t xml:space="preserve">NB : </w:t>
      </w:r>
      <w:r w:rsidR="00AB0546">
        <w:t>v</w:t>
      </w:r>
      <w:r w:rsidR="00E57A56">
        <w:t>olontairement</w:t>
      </w:r>
      <w:r w:rsidR="006B1EB0">
        <w:t>,</w:t>
      </w:r>
      <w:r w:rsidR="00E57A56">
        <w:t xml:space="preserve"> vous n’avez pas </w:t>
      </w:r>
      <w:r>
        <w:t>accès à tout le réseau de l’hébergeur FARM.COM.</w:t>
      </w:r>
      <w:r w:rsidR="009F5A7D">
        <w:t xml:space="preserve"> La configuration de Router3 est correcte.</w:t>
      </w:r>
    </w:p>
    <w:p w14:paraId="0A51B56B" w14:textId="77777777" w:rsidR="009C4FF4" w:rsidRPr="009E2445" w:rsidRDefault="009C4FF4" w:rsidP="005319D2">
      <w:pPr>
        <w:rPr>
          <w:sz w:val="18"/>
        </w:rPr>
      </w:pPr>
    </w:p>
    <w:p w14:paraId="7BA982AA" w14:textId="77777777" w:rsidR="009C4FF4" w:rsidRDefault="009D6F0B" w:rsidP="005319D2">
      <w:r>
        <w:rPr>
          <w:noProof/>
        </w:rPr>
        <w:drawing>
          <wp:inline distT="0" distB="0" distL="0" distR="0" wp14:anchorId="5B278C57" wp14:editId="173FCA16">
            <wp:extent cx="6120130" cy="3134711"/>
            <wp:effectExtent l="19050" t="0" r="0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4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6A7D3" w14:textId="77777777" w:rsidR="009C4FF4" w:rsidRDefault="009C4FF4" w:rsidP="005319D2"/>
    <w:p w14:paraId="67610B10" w14:textId="77777777" w:rsidR="005319D2" w:rsidRPr="00D61057" w:rsidRDefault="00C6159B" w:rsidP="005319D2">
      <w:pPr>
        <w:pStyle w:val="Paragraphedeliste"/>
        <w:numPr>
          <w:ilvl w:val="0"/>
          <w:numId w:val="21"/>
        </w:numPr>
      </w:pPr>
      <w:r>
        <w:t xml:space="preserve">Répondre </w:t>
      </w:r>
      <w:r w:rsidR="005F5DE0">
        <w:t xml:space="preserve">à la </w:t>
      </w:r>
      <w:r>
        <w:t>question suivante</w:t>
      </w:r>
      <w:r w:rsidR="00AB0546">
        <w:t> :</w:t>
      </w:r>
    </w:p>
    <w:p w14:paraId="10F2549C" w14:textId="77777777" w:rsidR="005319D2" w:rsidRPr="00D61057" w:rsidRDefault="005319D2" w:rsidP="005319D2"/>
    <w:p w14:paraId="3BA49873" w14:textId="77777777" w:rsidR="009B04A9" w:rsidRDefault="009C4FF4">
      <w:pPr>
        <w:pStyle w:val="Paragraphedeliste"/>
        <w:ind w:left="1134"/>
      </w:pPr>
      <w:r>
        <w:t xml:space="preserve">Lisez les instructions associées à la maquette, corrigez les erreurs, et reportez ci-dessous les 3 </w:t>
      </w:r>
      <w:proofErr w:type="spellStart"/>
      <w:r w:rsidR="0023405C">
        <w:t>mot</w:t>
      </w:r>
      <w:r w:rsidR="006B1EB0">
        <w:t>s</w:t>
      </w:r>
      <w:r w:rsidR="0023405C">
        <w:t>-clé</w:t>
      </w:r>
      <w:proofErr w:type="spellEnd"/>
      <w:r>
        <w:t xml:space="preserve"> attendus</w:t>
      </w:r>
      <w:r w:rsidR="00AB3A61">
        <w:t xml:space="preserve"> que vous obtiendrez</w:t>
      </w:r>
      <w:r w:rsidR="00D653E4">
        <w:t xml:space="preserve"> </w:t>
      </w:r>
      <w:r w:rsidR="00AB3A61">
        <w:t>lors de l’accès</w:t>
      </w:r>
      <w:r w:rsidR="00D653E4">
        <w:t xml:space="preserve"> effectif</w:t>
      </w:r>
      <w:r w:rsidR="00AB3A61">
        <w:t xml:space="preserve"> à chaque serveur Web</w:t>
      </w:r>
      <w:r w:rsidR="00D653E4">
        <w:t xml:space="preserve"> dédié (réalisable à partir de l’outil </w:t>
      </w:r>
      <w:r w:rsidR="00986F17" w:rsidRPr="00986F17">
        <w:rPr>
          <w:i/>
        </w:rPr>
        <w:t>Web Browser</w:t>
      </w:r>
      <w:r w:rsidR="00D653E4">
        <w:t xml:space="preserve"> de chaque PC)</w:t>
      </w:r>
      <w:r>
        <w:t>, en expliquant brièvement l’erreur.</w:t>
      </w:r>
    </w:p>
    <w:p w14:paraId="34793AF6" w14:textId="77777777" w:rsidR="009C4FF4" w:rsidRDefault="009C4FF4">
      <w:pPr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6"/>
        <w:gridCol w:w="1611"/>
        <w:gridCol w:w="6401"/>
      </w:tblGrid>
      <w:tr w:rsidR="009C4FF4" w14:paraId="25E5C3D0" w14:textId="77777777" w:rsidTr="00383F37">
        <w:tc>
          <w:tcPr>
            <w:tcW w:w="1629" w:type="dxa"/>
          </w:tcPr>
          <w:p w14:paraId="29D7B846" w14:textId="77777777" w:rsidR="009C4FF4" w:rsidRDefault="009C4FF4">
            <w:pPr>
              <w:jc w:val="left"/>
            </w:pPr>
            <w:r>
              <w:t>Poste concerné</w:t>
            </w:r>
          </w:p>
        </w:tc>
        <w:tc>
          <w:tcPr>
            <w:tcW w:w="1629" w:type="dxa"/>
          </w:tcPr>
          <w:p w14:paraId="53C52527" w14:textId="77777777" w:rsidR="009C4FF4" w:rsidRDefault="009C4FF4">
            <w:pPr>
              <w:jc w:val="left"/>
            </w:pPr>
            <w:r>
              <w:t>Mot-clé obtenu</w:t>
            </w:r>
          </w:p>
        </w:tc>
        <w:tc>
          <w:tcPr>
            <w:tcW w:w="6520" w:type="dxa"/>
          </w:tcPr>
          <w:p w14:paraId="4D2F2D32" w14:textId="77777777" w:rsidR="009C4FF4" w:rsidRDefault="009C4FF4">
            <w:pPr>
              <w:jc w:val="left"/>
            </w:pPr>
            <w:r>
              <w:t>Explication de l’erreur</w:t>
            </w:r>
          </w:p>
        </w:tc>
      </w:tr>
      <w:tr w:rsidR="009C4FF4" w14:paraId="19458D31" w14:textId="77777777" w:rsidTr="00383F37">
        <w:tc>
          <w:tcPr>
            <w:tcW w:w="1629" w:type="dxa"/>
          </w:tcPr>
          <w:p w14:paraId="7A95C492" w14:textId="77777777" w:rsidR="009C4FF4" w:rsidRDefault="009C4FF4" w:rsidP="009C4FF4">
            <w:pPr>
              <w:spacing w:before="120" w:after="120"/>
              <w:jc w:val="left"/>
            </w:pPr>
          </w:p>
          <w:p w14:paraId="5EA31637" w14:textId="77777777" w:rsidR="009C4FF4" w:rsidRDefault="009C4FF4" w:rsidP="009C4FF4">
            <w:pPr>
              <w:spacing w:before="120" w:after="120"/>
              <w:jc w:val="left"/>
            </w:pPr>
          </w:p>
          <w:p w14:paraId="31981B84" w14:textId="77777777" w:rsidR="009F5A7D" w:rsidRDefault="009F5A7D" w:rsidP="009C4FF4">
            <w:pPr>
              <w:spacing w:before="120" w:after="120"/>
              <w:jc w:val="left"/>
            </w:pPr>
          </w:p>
          <w:p w14:paraId="33646122" w14:textId="77777777" w:rsidR="009F5A7D" w:rsidRDefault="009F5A7D" w:rsidP="009C4FF4">
            <w:pPr>
              <w:spacing w:before="120" w:after="120"/>
              <w:jc w:val="left"/>
            </w:pPr>
          </w:p>
        </w:tc>
        <w:tc>
          <w:tcPr>
            <w:tcW w:w="1629" w:type="dxa"/>
          </w:tcPr>
          <w:p w14:paraId="2CEF2873" w14:textId="77777777" w:rsidR="009C4FF4" w:rsidRDefault="009C4FF4" w:rsidP="009C4FF4">
            <w:pPr>
              <w:spacing w:before="120" w:after="120"/>
              <w:jc w:val="left"/>
            </w:pPr>
          </w:p>
        </w:tc>
        <w:tc>
          <w:tcPr>
            <w:tcW w:w="6520" w:type="dxa"/>
          </w:tcPr>
          <w:p w14:paraId="6DEF881C" w14:textId="77777777" w:rsidR="009C4FF4" w:rsidRDefault="009C4FF4" w:rsidP="009C4FF4">
            <w:pPr>
              <w:spacing w:before="120" w:after="120"/>
              <w:jc w:val="left"/>
            </w:pPr>
          </w:p>
        </w:tc>
      </w:tr>
      <w:tr w:rsidR="009C4FF4" w14:paraId="5797551E" w14:textId="77777777" w:rsidTr="00383F37">
        <w:tc>
          <w:tcPr>
            <w:tcW w:w="1629" w:type="dxa"/>
          </w:tcPr>
          <w:p w14:paraId="1C463D63" w14:textId="77777777" w:rsidR="009C4FF4" w:rsidRDefault="009C4FF4" w:rsidP="009C4FF4">
            <w:pPr>
              <w:spacing w:before="120" w:after="120"/>
              <w:jc w:val="left"/>
            </w:pPr>
          </w:p>
          <w:p w14:paraId="4DADB55D" w14:textId="77777777" w:rsidR="009C4FF4" w:rsidRDefault="009C4FF4" w:rsidP="009C4FF4">
            <w:pPr>
              <w:spacing w:before="120" w:after="120"/>
              <w:jc w:val="left"/>
            </w:pPr>
          </w:p>
          <w:p w14:paraId="1C1385AE" w14:textId="77777777" w:rsidR="009F5A7D" w:rsidRDefault="009F5A7D" w:rsidP="009C4FF4">
            <w:pPr>
              <w:spacing w:before="120" w:after="120"/>
              <w:jc w:val="left"/>
            </w:pPr>
          </w:p>
          <w:p w14:paraId="33FC3655" w14:textId="77777777" w:rsidR="009F5A7D" w:rsidRDefault="009F5A7D" w:rsidP="009C4FF4">
            <w:pPr>
              <w:spacing w:before="120" w:after="120"/>
              <w:jc w:val="left"/>
            </w:pPr>
          </w:p>
        </w:tc>
        <w:tc>
          <w:tcPr>
            <w:tcW w:w="1629" w:type="dxa"/>
          </w:tcPr>
          <w:p w14:paraId="6DBD37B6" w14:textId="77777777" w:rsidR="009C4FF4" w:rsidRDefault="009C4FF4" w:rsidP="009C4FF4">
            <w:pPr>
              <w:spacing w:before="120" w:after="120"/>
              <w:jc w:val="left"/>
            </w:pPr>
          </w:p>
        </w:tc>
        <w:tc>
          <w:tcPr>
            <w:tcW w:w="6520" w:type="dxa"/>
          </w:tcPr>
          <w:p w14:paraId="0F0F4359" w14:textId="77777777" w:rsidR="009C4FF4" w:rsidRDefault="009C4FF4" w:rsidP="009C4FF4">
            <w:pPr>
              <w:spacing w:before="120" w:after="120"/>
              <w:jc w:val="left"/>
            </w:pPr>
          </w:p>
        </w:tc>
      </w:tr>
      <w:tr w:rsidR="009C4FF4" w14:paraId="112D9F63" w14:textId="77777777" w:rsidTr="00383F37">
        <w:tc>
          <w:tcPr>
            <w:tcW w:w="1629" w:type="dxa"/>
          </w:tcPr>
          <w:p w14:paraId="63A94B0B" w14:textId="77777777" w:rsidR="009C4FF4" w:rsidRDefault="009C4FF4" w:rsidP="009C4FF4">
            <w:pPr>
              <w:spacing w:before="120" w:after="120"/>
              <w:jc w:val="left"/>
            </w:pPr>
          </w:p>
          <w:p w14:paraId="70B0DB74" w14:textId="77777777" w:rsidR="009F5A7D" w:rsidRDefault="009F5A7D" w:rsidP="009C4FF4">
            <w:pPr>
              <w:spacing w:before="120" w:after="120"/>
              <w:jc w:val="left"/>
            </w:pPr>
          </w:p>
          <w:p w14:paraId="4BDFF803" w14:textId="77777777" w:rsidR="009F5A7D" w:rsidRDefault="009F5A7D" w:rsidP="009C4FF4">
            <w:pPr>
              <w:spacing w:before="120" w:after="120"/>
              <w:jc w:val="left"/>
            </w:pPr>
          </w:p>
          <w:p w14:paraId="6A3A6321" w14:textId="77777777" w:rsidR="009C4FF4" w:rsidRDefault="009C4FF4" w:rsidP="009C4FF4">
            <w:pPr>
              <w:spacing w:before="120" w:after="120"/>
              <w:jc w:val="left"/>
            </w:pPr>
          </w:p>
        </w:tc>
        <w:tc>
          <w:tcPr>
            <w:tcW w:w="1629" w:type="dxa"/>
          </w:tcPr>
          <w:p w14:paraId="5CF9D33C" w14:textId="77777777" w:rsidR="009C4FF4" w:rsidRDefault="009C4FF4" w:rsidP="009C4FF4">
            <w:pPr>
              <w:spacing w:before="120" w:after="120"/>
              <w:jc w:val="left"/>
            </w:pPr>
          </w:p>
        </w:tc>
        <w:tc>
          <w:tcPr>
            <w:tcW w:w="6520" w:type="dxa"/>
          </w:tcPr>
          <w:p w14:paraId="7729945D" w14:textId="77777777" w:rsidR="009C4FF4" w:rsidRDefault="009C4FF4" w:rsidP="009C4FF4">
            <w:pPr>
              <w:spacing w:before="120" w:after="120"/>
              <w:jc w:val="left"/>
            </w:pPr>
          </w:p>
        </w:tc>
      </w:tr>
    </w:tbl>
    <w:p w14:paraId="1E484626" w14:textId="0A3D89B6" w:rsidR="005116B4" w:rsidRPr="009E2445" w:rsidRDefault="005116B4">
      <w:pPr>
        <w:jc w:val="left"/>
        <w:rPr>
          <w:sz w:val="16"/>
        </w:rPr>
      </w:pPr>
    </w:p>
    <w:sectPr w:rsidR="005116B4" w:rsidRPr="009E2445" w:rsidSect="00CC6C4B">
      <w:headerReference w:type="default" r:id="rId11"/>
      <w:footerReference w:type="default" r:id="rId12"/>
      <w:pgSz w:w="11906" w:h="16838" w:code="9"/>
      <w:pgMar w:top="1134" w:right="1134" w:bottom="1134" w:left="113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C946" w14:textId="77777777" w:rsidR="00746C98" w:rsidRDefault="00746C98">
      <w:r>
        <w:separator/>
      </w:r>
    </w:p>
  </w:endnote>
  <w:endnote w:type="continuationSeparator" w:id="0">
    <w:p w14:paraId="649AF952" w14:textId="77777777" w:rsidR="00746C98" w:rsidRDefault="0074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4740" w14:textId="53E88561" w:rsidR="00507FBD" w:rsidRPr="000A5208" w:rsidRDefault="71BAFC93" w:rsidP="71BAFC93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9639"/>
      </w:tabs>
    </w:pPr>
    <w:r>
      <w:t>© CERTA</w:t>
    </w:r>
    <w:r w:rsidR="00507FBD">
      <w:tab/>
    </w:r>
    <w:r w:rsidR="00507FBD">
      <w:tab/>
    </w:r>
    <w:r w:rsidR="00507FBD">
      <w:tab/>
    </w:r>
    <w:r>
      <w:t xml:space="preserve">                                                      Page </w:t>
    </w:r>
    <w:r w:rsidR="00507FBD" w:rsidRPr="71BAFC93">
      <w:rPr>
        <w:rStyle w:val="Numrodepage"/>
        <w:noProof/>
      </w:rPr>
      <w:fldChar w:fldCharType="begin"/>
    </w:r>
    <w:r w:rsidR="00507FBD" w:rsidRPr="71BAFC93">
      <w:rPr>
        <w:rStyle w:val="Numrodepage"/>
      </w:rPr>
      <w:instrText xml:space="preserve"> PAGE </w:instrText>
    </w:r>
    <w:r w:rsidR="00507FBD" w:rsidRPr="71BAFC93">
      <w:rPr>
        <w:rStyle w:val="Numrodepage"/>
      </w:rPr>
      <w:fldChar w:fldCharType="separate"/>
    </w:r>
    <w:r w:rsidRPr="71BAFC93">
      <w:rPr>
        <w:rStyle w:val="Numrodepage"/>
        <w:noProof/>
      </w:rPr>
      <w:t>1</w:t>
    </w:r>
    <w:r w:rsidR="00507FBD" w:rsidRPr="71BAFC93">
      <w:rPr>
        <w:rStyle w:val="Numrodepage"/>
        <w:noProof/>
      </w:rPr>
      <w:fldChar w:fldCharType="end"/>
    </w:r>
    <w:r w:rsidRPr="71BAFC93">
      <w:rPr>
        <w:rStyle w:val="Numrodepage"/>
      </w:rPr>
      <w:t>/</w:t>
    </w:r>
    <w:r w:rsidR="00507FBD" w:rsidRPr="71BAFC93">
      <w:rPr>
        <w:rStyle w:val="Numrodepage"/>
        <w:noProof/>
      </w:rPr>
      <w:fldChar w:fldCharType="begin"/>
    </w:r>
    <w:r w:rsidR="00507FBD" w:rsidRPr="71BAFC93">
      <w:rPr>
        <w:rStyle w:val="Numrodepage"/>
      </w:rPr>
      <w:instrText xml:space="preserve"> NUMPAGES </w:instrText>
    </w:r>
    <w:r w:rsidR="00507FBD" w:rsidRPr="71BAFC93">
      <w:rPr>
        <w:rStyle w:val="Numrodepage"/>
      </w:rPr>
      <w:fldChar w:fldCharType="separate"/>
    </w:r>
    <w:r w:rsidRPr="71BAFC93">
      <w:rPr>
        <w:rStyle w:val="Numrodepage"/>
        <w:noProof/>
      </w:rPr>
      <w:t>9</w:t>
    </w:r>
    <w:r w:rsidR="00507FBD" w:rsidRPr="71BAFC93">
      <w:rPr>
        <w:rStyle w:val="Numrodepage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10B97" w14:textId="77777777" w:rsidR="00746C98" w:rsidRDefault="00746C98">
      <w:r>
        <w:separator/>
      </w:r>
    </w:p>
  </w:footnote>
  <w:footnote w:type="continuationSeparator" w:id="0">
    <w:p w14:paraId="147560B7" w14:textId="77777777" w:rsidR="00746C98" w:rsidRDefault="00746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49417C8" w14:paraId="03B9FFA2" w14:textId="77777777" w:rsidTr="649417C8">
      <w:trPr>
        <w:trHeight w:val="300"/>
      </w:trPr>
      <w:tc>
        <w:tcPr>
          <w:tcW w:w="3210" w:type="dxa"/>
        </w:tcPr>
        <w:p w14:paraId="08A12BF1" w14:textId="4DCFB68E" w:rsidR="649417C8" w:rsidRDefault="649417C8" w:rsidP="649417C8">
          <w:pPr>
            <w:pStyle w:val="En-tte"/>
            <w:ind w:left="-115"/>
            <w:jc w:val="left"/>
          </w:pPr>
        </w:p>
      </w:tc>
      <w:tc>
        <w:tcPr>
          <w:tcW w:w="3210" w:type="dxa"/>
        </w:tcPr>
        <w:p w14:paraId="1ADEED98" w14:textId="4DBC7097" w:rsidR="649417C8" w:rsidRDefault="649417C8" w:rsidP="649417C8">
          <w:pPr>
            <w:pStyle w:val="En-tte"/>
            <w:jc w:val="center"/>
          </w:pPr>
        </w:p>
      </w:tc>
      <w:tc>
        <w:tcPr>
          <w:tcW w:w="3210" w:type="dxa"/>
        </w:tcPr>
        <w:p w14:paraId="4C39C53B" w14:textId="024337A6" w:rsidR="649417C8" w:rsidRDefault="649417C8" w:rsidP="649417C8">
          <w:pPr>
            <w:pStyle w:val="En-tte"/>
            <w:ind w:right="-115"/>
            <w:jc w:val="right"/>
          </w:pPr>
        </w:p>
      </w:tc>
    </w:tr>
  </w:tbl>
  <w:p w14:paraId="0537F6A1" w14:textId="65A5BF6E" w:rsidR="649417C8" w:rsidRDefault="649417C8" w:rsidP="649417C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29F47D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881353996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7445B4EC">
            <wp:extent cx="142875" cy="142875"/>
            <wp:effectExtent l="0" t="0" r="0" b="0"/>
            <wp:docPr id="1881353996" name="Image 1881353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0B1906C" id="Image 2013585389" o:spid="_x0000_i1025" type="#_x0000_t75" style="width:9.75pt;height:9.75pt;visibility:visible;mso-wrap-style:square">
            <v:imagedata r:id="rId3" o:title=""/>
          </v:shape>
        </w:pict>
      </mc:Choice>
      <mc:Fallback>
        <w:drawing>
          <wp:inline distT="0" distB="0" distL="0" distR="0" wp14:anchorId="0AFC9320">
            <wp:extent cx="123825" cy="123825"/>
            <wp:effectExtent l="0" t="0" r="0" b="0"/>
            <wp:docPr id="2013585389" name="Image 2013585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34700A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CA18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4E8C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E9AF5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FA26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0000000C"/>
    <w:multiLevelType w:val="singleLevel"/>
    <w:tmpl w:val="0000000C"/>
    <w:name w:val="WW8Num17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</w:abstractNum>
  <w:abstractNum w:abstractNumId="6" w15:restartNumberingAfterBreak="0">
    <w:nsid w:val="00000010"/>
    <w:multiLevelType w:val="singleLevel"/>
    <w:tmpl w:val="160C2A4E"/>
    <w:name w:val="WW8Num24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</w:abstractNum>
  <w:abstractNum w:abstractNumId="7" w15:restartNumberingAfterBreak="0">
    <w:nsid w:val="00000011"/>
    <w:multiLevelType w:val="singleLevel"/>
    <w:tmpl w:val="00000011"/>
    <w:name w:val="WW8Num25"/>
    <w:lvl w:ilvl="0">
      <w:start w:val="1"/>
      <w:numFmt w:val="decimal"/>
      <w:lvlText w:val="Q%1."/>
      <w:lvlJc w:val="left"/>
      <w:pPr>
        <w:tabs>
          <w:tab w:val="num" w:pos="851"/>
        </w:tabs>
        <w:ind w:left="851" w:hanging="491"/>
      </w:pPr>
      <w:rPr>
        <w:rFonts w:hint="default"/>
        <w:b/>
        <w:i w:val="0"/>
        <w:sz w:val="22"/>
        <w:szCs w:val="22"/>
      </w:rPr>
    </w:lvl>
  </w:abstractNum>
  <w:abstractNum w:abstractNumId="8" w15:restartNumberingAfterBreak="0">
    <w:nsid w:val="00000013"/>
    <w:multiLevelType w:val="singleLevel"/>
    <w:tmpl w:val="00000013"/>
    <w:name w:val="WW8Num2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0A97395"/>
    <w:multiLevelType w:val="hybridMultilevel"/>
    <w:tmpl w:val="C122A6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F57D13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11" w15:restartNumberingAfterBreak="0">
    <w:nsid w:val="058454B5"/>
    <w:multiLevelType w:val="hybridMultilevel"/>
    <w:tmpl w:val="DB529C94"/>
    <w:lvl w:ilvl="0" w:tplc="F22E5690">
      <w:numFmt w:val="bullet"/>
      <w:lvlText w:val=""/>
      <w:lvlPicBulletId w:val="0"/>
      <w:lvlJc w:val="left"/>
      <w:pPr>
        <w:ind w:left="1854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0D6E540C"/>
    <w:multiLevelType w:val="multilevel"/>
    <w:tmpl w:val="48E86312"/>
    <w:lvl w:ilvl="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00E0F8A"/>
    <w:multiLevelType w:val="multilevel"/>
    <w:tmpl w:val="8FAAFF3A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2"/>
        <w:szCs w:val="24"/>
      </w:rPr>
    </w:lvl>
    <w:lvl w:ilvl="1">
      <w:start w:val="1"/>
      <w:numFmt w:val="decimal"/>
      <w:lvlText w:val="Q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132E0B97"/>
    <w:multiLevelType w:val="multilevel"/>
    <w:tmpl w:val="DDD48734"/>
    <w:styleLink w:val="ListeCert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B525A43"/>
    <w:multiLevelType w:val="multilevel"/>
    <w:tmpl w:val="DDD48734"/>
    <w:numStyleLink w:val="ListeCerta"/>
  </w:abstractNum>
  <w:abstractNum w:abstractNumId="16" w15:restartNumberingAfterBreak="0">
    <w:nsid w:val="1E5A1ED1"/>
    <w:multiLevelType w:val="multilevel"/>
    <w:tmpl w:val="DDD48734"/>
    <w:numStyleLink w:val="ListeCerta"/>
  </w:abstractNum>
  <w:abstractNum w:abstractNumId="17" w15:restartNumberingAfterBreak="0">
    <w:nsid w:val="25A6198E"/>
    <w:multiLevelType w:val="multilevel"/>
    <w:tmpl w:val="5FDCEE8C"/>
    <w:numStyleLink w:val="ListeCertamanipulation"/>
  </w:abstractNum>
  <w:abstractNum w:abstractNumId="18" w15:restartNumberingAfterBreak="0">
    <w:nsid w:val="25FC745A"/>
    <w:multiLevelType w:val="multilevel"/>
    <w:tmpl w:val="6EBE12A6"/>
    <w:name w:val="puce standard"/>
    <w:lvl w:ilvl="0">
      <w:start w:val="1"/>
      <w:numFmt w:val="bullet"/>
      <w:pStyle w:val="Listepuces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epuces3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pStyle w:val="Listepuces4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6C5079C"/>
    <w:multiLevelType w:val="multilevel"/>
    <w:tmpl w:val="5FDCEE8C"/>
    <w:styleLink w:val="ListeCertamanipulation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354E6B"/>
    <w:multiLevelType w:val="multilevel"/>
    <w:tmpl w:val="F8CA13F4"/>
    <w:name w:val="liste pers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29124BE0"/>
    <w:multiLevelType w:val="multilevel"/>
    <w:tmpl w:val="EF38DDC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upperRoman"/>
      <w:pStyle w:val="Titre4"/>
      <w:lvlText w:val="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Titre5"/>
      <w:lvlText w:val="%5"/>
      <w:lvlJc w:val="left"/>
      <w:pPr>
        <w:tabs>
          <w:tab w:val="num" w:pos="1021"/>
        </w:tabs>
        <w:ind w:left="1021" w:hanging="681"/>
      </w:pPr>
      <w:rPr>
        <w:rFonts w:hint="default"/>
      </w:rPr>
    </w:lvl>
    <w:lvl w:ilvl="5">
      <w:start w:val="1"/>
      <w:numFmt w:val="decimal"/>
      <w:pStyle w:val="Titre6"/>
      <w:lvlText w:val="%5.%6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6">
      <w:start w:val="1"/>
      <w:numFmt w:val="decimal"/>
      <w:pStyle w:val="Titre7"/>
      <w:lvlText w:val="%5.%6.%7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decimal"/>
      <w:pStyle w:val="Titre8"/>
      <w:lvlText w:val="%5.%6.%7.%8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2" w15:restartNumberingAfterBreak="0">
    <w:nsid w:val="29AE322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A605188"/>
    <w:multiLevelType w:val="hybridMultilevel"/>
    <w:tmpl w:val="3512655E"/>
    <w:lvl w:ilvl="0" w:tplc="4E125676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BFB7E2C"/>
    <w:multiLevelType w:val="multilevel"/>
    <w:tmpl w:val="52C85A08"/>
    <w:numStyleLink w:val="ListeCertaTAF"/>
  </w:abstractNum>
  <w:abstractNum w:abstractNumId="25" w15:restartNumberingAfterBreak="0">
    <w:nsid w:val="2E9252BF"/>
    <w:multiLevelType w:val="multilevel"/>
    <w:tmpl w:val="F8CA13F4"/>
    <w:name w:val="liste perso1222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305067C"/>
    <w:multiLevelType w:val="multilevel"/>
    <w:tmpl w:val="28A6D4FE"/>
    <w:name w:val="puce certa"/>
    <w:lvl w:ilvl="0">
      <w:start w:val="1"/>
      <w:numFmt w:val="bullet"/>
      <w:lvlText w:val="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4ED2CDF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28" w15:restartNumberingAfterBreak="0">
    <w:nsid w:val="35FA710C"/>
    <w:multiLevelType w:val="multilevel"/>
    <w:tmpl w:val="DDD48734"/>
    <w:numStyleLink w:val="ListeCerta"/>
  </w:abstractNum>
  <w:abstractNum w:abstractNumId="29" w15:restartNumberingAfterBreak="0">
    <w:nsid w:val="39D43EDC"/>
    <w:multiLevelType w:val="multilevel"/>
    <w:tmpl w:val="DDD48734"/>
    <w:numStyleLink w:val="ListeCerta"/>
  </w:abstractNum>
  <w:abstractNum w:abstractNumId="30" w15:restartNumberingAfterBreak="0">
    <w:nsid w:val="3A923610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31" w15:restartNumberingAfterBreak="0">
    <w:nsid w:val="42C94816"/>
    <w:multiLevelType w:val="multilevel"/>
    <w:tmpl w:val="DDD48734"/>
    <w:numStyleLink w:val="ListeCerta"/>
  </w:abstractNum>
  <w:abstractNum w:abstractNumId="32" w15:restartNumberingAfterBreak="0">
    <w:nsid w:val="436F3217"/>
    <w:multiLevelType w:val="multilevel"/>
    <w:tmpl w:val="52C85A08"/>
    <w:styleLink w:val="ListeCertaTAF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3" w15:restartNumberingAfterBreak="0">
    <w:nsid w:val="44093DA0"/>
    <w:multiLevelType w:val="multilevel"/>
    <w:tmpl w:val="52C85A08"/>
    <w:numStyleLink w:val="ListeCertaTAF"/>
  </w:abstractNum>
  <w:abstractNum w:abstractNumId="34" w15:restartNumberingAfterBreak="0">
    <w:nsid w:val="45E76F3D"/>
    <w:multiLevelType w:val="hybridMultilevel"/>
    <w:tmpl w:val="7E3C59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F140CD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36" w15:restartNumberingAfterBreak="0">
    <w:nsid w:val="522A64FA"/>
    <w:multiLevelType w:val="hybridMultilevel"/>
    <w:tmpl w:val="E252E3A4"/>
    <w:name w:val="WW8Num242"/>
    <w:lvl w:ilvl="0" w:tplc="160C2A4E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25B2536"/>
    <w:multiLevelType w:val="hybridMultilevel"/>
    <w:tmpl w:val="5FDCEE8C"/>
    <w:name w:val="WW8Num172"/>
    <w:lvl w:ilvl="0" w:tplc="683AE8A6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 w:tplc="445AA26C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A70F9E"/>
    <w:multiLevelType w:val="hybridMultilevel"/>
    <w:tmpl w:val="A4804586"/>
    <w:lvl w:ilvl="0" w:tplc="BDAE458C">
      <w:numFmt w:val="bullet"/>
      <w:lvlText w:val=""/>
      <w:lvlPicBulletId w:val="1"/>
      <w:lvlJc w:val="left"/>
      <w:pPr>
        <w:ind w:left="1287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55002017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40" w15:restartNumberingAfterBreak="0">
    <w:nsid w:val="55C937F0"/>
    <w:multiLevelType w:val="hybridMultilevel"/>
    <w:tmpl w:val="1FCAC9BA"/>
    <w:name w:val="WW8Num27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45AA26C">
      <w:start w:val="1"/>
      <w:numFmt w:val="bullet"/>
      <w:lvlText w:val="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  <w:sz w:val="22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5F84ED3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42" w15:restartNumberingAfterBreak="0">
    <w:nsid w:val="571170A2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43" w15:restartNumberingAfterBreak="0">
    <w:nsid w:val="577C0A7E"/>
    <w:multiLevelType w:val="multilevel"/>
    <w:tmpl w:val="F8CA13F4"/>
    <w:name w:val="liste perso1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62A64FFF"/>
    <w:multiLevelType w:val="hybridMultilevel"/>
    <w:tmpl w:val="501EE220"/>
    <w:name w:val="puce standar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9518AA"/>
    <w:multiLevelType w:val="multilevel"/>
    <w:tmpl w:val="DDD48734"/>
    <w:numStyleLink w:val="ListeCerta"/>
  </w:abstractNum>
  <w:abstractNum w:abstractNumId="46" w15:restartNumberingAfterBreak="0">
    <w:nsid w:val="70832F08"/>
    <w:multiLevelType w:val="multilevel"/>
    <w:tmpl w:val="E438F0D4"/>
    <w:lvl w:ilvl="0">
      <w:start w:val="1"/>
      <w:numFmt w:val="bullet"/>
      <w:lvlText w:val=""/>
      <w:lvlJc w:val="left"/>
      <w:pPr>
        <w:ind w:left="3054" w:hanging="360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72A160F9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abstractNum w:abstractNumId="48" w15:restartNumberingAfterBreak="0">
    <w:nsid w:val="772B7C6C"/>
    <w:multiLevelType w:val="multilevel"/>
    <w:tmpl w:val="DDD48734"/>
    <w:numStyleLink w:val="ListeCerta"/>
  </w:abstractNum>
  <w:abstractNum w:abstractNumId="49" w15:restartNumberingAfterBreak="0">
    <w:nsid w:val="78C150B0"/>
    <w:multiLevelType w:val="multilevel"/>
    <w:tmpl w:val="6A30413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7A5D1480"/>
    <w:multiLevelType w:val="multilevel"/>
    <w:tmpl w:val="54D83F10"/>
    <w:lvl w:ilvl="0">
      <w:start w:val="1"/>
      <w:numFmt w:val="decimal"/>
      <w:lvlText w:val="Travail à faire %1"/>
      <w:lvlJc w:val="left"/>
      <w:pPr>
        <w:tabs>
          <w:tab w:val="num" w:pos="2128"/>
        </w:tabs>
        <w:ind w:left="3375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2411"/>
        </w:tabs>
        <w:ind w:left="2411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437"/>
        </w:tabs>
        <w:ind w:left="3437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4157"/>
        </w:tabs>
        <w:ind w:left="41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877"/>
        </w:tabs>
        <w:ind w:left="48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597"/>
        </w:tabs>
        <w:ind w:left="55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317"/>
        </w:tabs>
        <w:ind w:left="63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37"/>
        </w:tabs>
        <w:ind w:left="70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757"/>
        </w:tabs>
        <w:ind w:left="7757" w:hanging="180"/>
      </w:pPr>
      <w:rPr>
        <w:rFonts w:hint="default"/>
      </w:rPr>
    </w:lvl>
  </w:abstractNum>
  <w:num w:numId="1" w16cid:durableId="1014304576">
    <w:abstractNumId w:val="23"/>
  </w:num>
  <w:num w:numId="2" w16cid:durableId="1113523125">
    <w:abstractNumId w:val="21"/>
  </w:num>
  <w:num w:numId="3" w16cid:durableId="895121909">
    <w:abstractNumId w:val="37"/>
  </w:num>
  <w:num w:numId="4" w16cid:durableId="846560699">
    <w:abstractNumId w:val="18"/>
  </w:num>
  <w:num w:numId="5" w16cid:durableId="409809007">
    <w:abstractNumId w:val="7"/>
  </w:num>
  <w:num w:numId="6" w16cid:durableId="1377850542">
    <w:abstractNumId w:val="36"/>
  </w:num>
  <w:num w:numId="7" w16cid:durableId="608124334">
    <w:abstractNumId w:val="49"/>
  </w:num>
  <w:num w:numId="8" w16cid:durableId="560021426">
    <w:abstractNumId w:val="14"/>
  </w:num>
  <w:num w:numId="9" w16cid:durableId="128865409">
    <w:abstractNumId w:val="44"/>
  </w:num>
  <w:num w:numId="10" w16cid:durableId="366027377">
    <w:abstractNumId w:val="48"/>
  </w:num>
  <w:num w:numId="11" w16cid:durableId="1884752670">
    <w:abstractNumId w:val="28"/>
  </w:num>
  <w:num w:numId="12" w16cid:durableId="2047556808">
    <w:abstractNumId w:val="19"/>
  </w:num>
  <w:num w:numId="13" w16cid:durableId="1855224673">
    <w:abstractNumId w:val="17"/>
  </w:num>
  <w:num w:numId="14" w16cid:durableId="1495954453">
    <w:abstractNumId w:val="32"/>
  </w:num>
  <w:num w:numId="15" w16cid:durableId="1569806394">
    <w:abstractNumId w:val="24"/>
  </w:num>
  <w:num w:numId="16" w16cid:durableId="1913083050">
    <w:abstractNumId w:val="3"/>
  </w:num>
  <w:num w:numId="17" w16cid:durableId="1723364925">
    <w:abstractNumId w:val="2"/>
  </w:num>
  <w:num w:numId="18" w16cid:durableId="718169552">
    <w:abstractNumId w:val="1"/>
  </w:num>
  <w:num w:numId="19" w16cid:durableId="768622329">
    <w:abstractNumId w:val="0"/>
  </w:num>
  <w:num w:numId="20" w16cid:durableId="1550414914">
    <w:abstractNumId w:val="4"/>
  </w:num>
  <w:num w:numId="21" w16cid:durableId="1173298033">
    <w:abstractNumId w:val="33"/>
    <w:lvlOverride w:ilvl="0">
      <w:lvl w:ilvl="0">
        <w:start w:val="1"/>
        <w:numFmt w:val="decimal"/>
        <w:lvlText w:val="Travail à faire %1"/>
        <w:lvlJc w:val="left"/>
        <w:pPr>
          <w:tabs>
            <w:tab w:val="num" w:pos="851"/>
          </w:tabs>
          <w:ind w:left="2098" w:hanging="2098"/>
        </w:pPr>
        <w:rPr>
          <w:rFonts w:hint="default"/>
          <w:b/>
          <w:i w:val="0"/>
          <w:sz w:val="24"/>
          <w:szCs w:val="24"/>
        </w:rPr>
      </w:lvl>
    </w:lvlOverride>
    <w:lvlOverride w:ilvl="1">
      <w:lvl w:ilvl="1">
        <w:start w:val="1"/>
        <w:numFmt w:val="decimal"/>
        <w:lvlText w:val="Q%2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right"/>
        <w:pPr>
          <w:tabs>
            <w:tab w:val="num" w:pos="2160"/>
          </w:tabs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0"/>
          </w:tabs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0"/>
          </w:tabs>
          <w:ind w:left="6480" w:hanging="180"/>
        </w:pPr>
        <w:rPr>
          <w:rFonts w:hint="default"/>
        </w:rPr>
      </w:lvl>
    </w:lvlOverride>
  </w:num>
  <w:num w:numId="22" w16cid:durableId="610018685">
    <w:abstractNumId w:val="15"/>
  </w:num>
  <w:num w:numId="23" w16cid:durableId="835153489">
    <w:abstractNumId w:val="45"/>
  </w:num>
  <w:num w:numId="24" w16cid:durableId="610742146">
    <w:abstractNumId w:val="16"/>
  </w:num>
  <w:num w:numId="25" w16cid:durableId="2090077102">
    <w:abstractNumId w:val="31"/>
  </w:num>
  <w:num w:numId="26" w16cid:durableId="645938098">
    <w:abstractNumId w:val="29"/>
  </w:num>
  <w:num w:numId="27" w16cid:durableId="1733044220">
    <w:abstractNumId w:val="22"/>
  </w:num>
  <w:num w:numId="28" w16cid:durableId="2138839106">
    <w:abstractNumId w:val="21"/>
  </w:num>
  <w:num w:numId="29" w16cid:durableId="1544245949">
    <w:abstractNumId w:val="21"/>
  </w:num>
  <w:num w:numId="30" w16cid:durableId="522204153">
    <w:abstractNumId w:val="21"/>
  </w:num>
  <w:num w:numId="31" w16cid:durableId="974719328">
    <w:abstractNumId w:val="21"/>
  </w:num>
  <w:num w:numId="32" w16cid:durableId="702172874">
    <w:abstractNumId w:val="21"/>
  </w:num>
  <w:num w:numId="33" w16cid:durableId="693846030">
    <w:abstractNumId w:val="12"/>
  </w:num>
  <w:num w:numId="34" w16cid:durableId="427192726">
    <w:abstractNumId w:val="46"/>
  </w:num>
  <w:num w:numId="35" w16cid:durableId="107092592">
    <w:abstractNumId w:val="21"/>
  </w:num>
  <w:num w:numId="36" w16cid:durableId="6009198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03222841">
    <w:abstractNumId w:val="13"/>
  </w:num>
  <w:num w:numId="38" w16cid:durableId="1873498383">
    <w:abstractNumId w:val="35"/>
  </w:num>
  <w:num w:numId="39" w16cid:durableId="333261953">
    <w:abstractNumId w:val="11"/>
  </w:num>
  <w:num w:numId="40" w16cid:durableId="497038539">
    <w:abstractNumId w:val="38"/>
  </w:num>
  <w:num w:numId="41" w16cid:durableId="1657764518">
    <w:abstractNumId w:val="47"/>
  </w:num>
  <w:num w:numId="42" w16cid:durableId="424958893">
    <w:abstractNumId w:val="50"/>
  </w:num>
  <w:num w:numId="43" w16cid:durableId="2094735470">
    <w:abstractNumId w:val="42"/>
  </w:num>
  <w:num w:numId="44" w16cid:durableId="1990329966">
    <w:abstractNumId w:val="27"/>
  </w:num>
  <w:num w:numId="45" w16cid:durableId="829056890">
    <w:abstractNumId w:val="41"/>
  </w:num>
  <w:num w:numId="46" w16cid:durableId="2053722891">
    <w:abstractNumId w:val="39"/>
  </w:num>
  <w:num w:numId="47" w16cid:durableId="928126505">
    <w:abstractNumId w:val="10"/>
  </w:num>
  <w:num w:numId="48" w16cid:durableId="282881703">
    <w:abstractNumId w:val="30"/>
  </w:num>
  <w:num w:numId="49" w16cid:durableId="1131021160">
    <w:abstractNumId w:val="34"/>
  </w:num>
  <w:num w:numId="50" w16cid:durableId="1816988638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021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4B"/>
    <w:rsid w:val="00007920"/>
    <w:rsid w:val="00024892"/>
    <w:rsid w:val="0002588A"/>
    <w:rsid w:val="000336B2"/>
    <w:rsid w:val="000377F0"/>
    <w:rsid w:val="000436A1"/>
    <w:rsid w:val="000440E3"/>
    <w:rsid w:val="00047A0A"/>
    <w:rsid w:val="000530E8"/>
    <w:rsid w:val="00086D0E"/>
    <w:rsid w:val="00087D4D"/>
    <w:rsid w:val="00094A4C"/>
    <w:rsid w:val="000A5208"/>
    <w:rsid w:val="000B0EF4"/>
    <w:rsid w:val="000C3C29"/>
    <w:rsid w:val="000C581E"/>
    <w:rsid w:val="000D182E"/>
    <w:rsid w:val="000D65E3"/>
    <w:rsid w:val="000D7920"/>
    <w:rsid w:val="000E1F7F"/>
    <w:rsid w:val="000E2117"/>
    <w:rsid w:val="000E6013"/>
    <w:rsid w:val="000F2414"/>
    <w:rsid w:val="000F25FB"/>
    <w:rsid w:val="00105052"/>
    <w:rsid w:val="00115A26"/>
    <w:rsid w:val="0011780E"/>
    <w:rsid w:val="00120F8C"/>
    <w:rsid w:val="0012573A"/>
    <w:rsid w:val="00125EC5"/>
    <w:rsid w:val="00130DB5"/>
    <w:rsid w:val="00132442"/>
    <w:rsid w:val="00134745"/>
    <w:rsid w:val="001433E0"/>
    <w:rsid w:val="00145169"/>
    <w:rsid w:val="0015038D"/>
    <w:rsid w:val="0016200D"/>
    <w:rsid w:val="00196E33"/>
    <w:rsid w:val="001A25D0"/>
    <w:rsid w:val="001B42FD"/>
    <w:rsid w:val="001C28E3"/>
    <w:rsid w:val="001C778B"/>
    <w:rsid w:val="001E35B9"/>
    <w:rsid w:val="001E5028"/>
    <w:rsid w:val="001F3DA2"/>
    <w:rsid w:val="001F57CD"/>
    <w:rsid w:val="0020520C"/>
    <w:rsid w:val="00206696"/>
    <w:rsid w:val="002137CD"/>
    <w:rsid w:val="00213B49"/>
    <w:rsid w:val="0022468E"/>
    <w:rsid w:val="00231493"/>
    <w:rsid w:val="0023405C"/>
    <w:rsid w:val="00234579"/>
    <w:rsid w:val="00253A53"/>
    <w:rsid w:val="002559DC"/>
    <w:rsid w:val="00260046"/>
    <w:rsid w:val="00267614"/>
    <w:rsid w:val="00284892"/>
    <w:rsid w:val="00293A66"/>
    <w:rsid w:val="00297102"/>
    <w:rsid w:val="002B4D03"/>
    <w:rsid w:val="002C72B2"/>
    <w:rsid w:val="002C7506"/>
    <w:rsid w:val="002E6C45"/>
    <w:rsid w:val="002F0CB1"/>
    <w:rsid w:val="002F68E7"/>
    <w:rsid w:val="00301A80"/>
    <w:rsid w:val="00301B24"/>
    <w:rsid w:val="00317904"/>
    <w:rsid w:val="00317DD6"/>
    <w:rsid w:val="003214CC"/>
    <w:rsid w:val="003224A2"/>
    <w:rsid w:val="00323466"/>
    <w:rsid w:val="0032446C"/>
    <w:rsid w:val="00325C4E"/>
    <w:rsid w:val="00344662"/>
    <w:rsid w:val="003564C4"/>
    <w:rsid w:val="00365D8F"/>
    <w:rsid w:val="003739D5"/>
    <w:rsid w:val="003777B3"/>
    <w:rsid w:val="00383F37"/>
    <w:rsid w:val="00385740"/>
    <w:rsid w:val="003B3C5A"/>
    <w:rsid w:val="003C485E"/>
    <w:rsid w:val="003D0A1E"/>
    <w:rsid w:val="003F50EC"/>
    <w:rsid w:val="003F681D"/>
    <w:rsid w:val="00404332"/>
    <w:rsid w:val="0041378F"/>
    <w:rsid w:val="00430292"/>
    <w:rsid w:val="00446C76"/>
    <w:rsid w:val="00460CAB"/>
    <w:rsid w:val="00463E3F"/>
    <w:rsid w:val="004660DA"/>
    <w:rsid w:val="00470635"/>
    <w:rsid w:val="004763D7"/>
    <w:rsid w:val="0047685B"/>
    <w:rsid w:val="00491020"/>
    <w:rsid w:val="00492DFE"/>
    <w:rsid w:val="00496CCD"/>
    <w:rsid w:val="00497C61"/>
    <w:rsid w:val="004A69E8"/>
    <w:rsid w:val="004B1D4D"/>
    <w:rsid w:val="004B6670"/>
    <w:rsid w:val="004B7AE4"/>
    <w:rsid w:val="004C0F9F"/>
    <w:rsid w:val="004E5841"/>
    <w:rsid w:val="00505577"/>
    <w:rsid w:val="00505C5F"/>
    <w:rsid w:val="00507FBD"/>
    <w:rsid w:val="005116B4"/>
    <w:rsid w:val="005134B5"/>
    <w:rsid w:val="0052565A"/>
    <w:rsid w:val="0052671C"/>
    <w:rsid w:val="005319D2"/>
    <w:rsid w:val="0053674A"/>
    <w:rsid w:val="00536BC3"/>
    <w:rsid w:val="005479BC"/>
    <w:rsid w:val="00573FA8"/>
    <w:rsid w:val="0058530F"/>
    <w:rsid w:val="00591ECD"/>
    <w:rsid w:val="0059258E"/>
    <w:rsid w:val="005B1C68"/>
    <w:rsid w:val="005B650C"/>
    <w:rsid w:val="005C4386"/>
    <w:rsid w:val="005E6B5E"/>
    <w:rsid w:val="005F3440"/>
    <w:rsid w:val="005F5DE0"/>
    <w:rsid w:val="006144FA"/>
    <w:rsid w:val="00616E1F"/>
    <w:rsid w:val="006205E5"/>
    <w:rsid w:val="0065383A"/>
    <w:rsid w:val="00654A80"/>
    <w:rsid w:val="00662F58"/>
    <w:rsid w:val="00674CAD"/>
    <w:rsid w:val="00684351"/>
    <w:rsid w:val="00696AA5"/>
    <w:rsid w:val="006A37F8"/>
    <w:rsid w:val="006B1EB0"/>
    <w:rsid w:val="006C0BC3"/>
    <w:rsid w:val="006E7468"/>
    <w:rsid w:val="006F680E"/>
    <w:rsid w:val="00702138"/>
    <w:rsid w:val="007024A3"/>
    <w:rsid w:val="00720623"/>
    <w:rsid w:val="00721BE7"/>
    <w:rsid w:val="00724845"/>
    <w:rsid w:val="00727830"/>
    <w:rsid w:val="0073287D"/>
    <w:rsid w:val="00733EE6"/>
    <w:rsid w:val="00735CE4"/>
    <w:rsid w:val="00736CAE"/>
    <w:rsid w:val="007421B6"/>
    <w:rsid w:val="00746C98"/>
    <w:rsid w:val="007557C2"/>
    <w:rsid w:val="00762C2F"/>
    <w:rsid w:val="00772313"/>
    <w:rsid w:val="00780AE8"/>
    <w:rsid w:val="00795BFE"/>
    <w:rsid w:val="007A00FF"/>
    <w:rsid w:val="007A1E3C"/>
    <w:rsid w:val="007A2AA3"/>
    <w:rsid w:val="007B01FA"/>
    <w:rsid w:val="007B0B79"/>
    <w:rsid w:val="007B13A2"/>
    <w:rsid w:val="007C3441"/>
    <w:rsid w:val="007D6A1D"/>
    <w:rsid w:val="00802624"/>
    <w:rsid w:val="00807A5E"/>
    <w:rsid w:val="00814752"/>
    <w:rsid w:val="00817B8A"/>
    <w:rsid w:val="00817E86"/>
    <w:rsid w:val="00820BD2"/>
    <w:rsid w:val="008245B6"/>
    <w:rsid w:val="00830300"/>
    <w:rsid w:val="0083702C"/>
    <w:rsid w:val="00852033"/>
    <w:rsid w:val="008559D4"/>
    <w:rsid w:val="00856045"/>
    <w:rsid w:val="008565A6"/>
    <w:rsid w:val="00867DF5"/>
    <w:rsid w:val="00870DCC"/>
    <w:rsid w:val="00877B76"/>
    <w:rsid w:val="00882D03"/>
    <w:rsid w:val="0088730D"/>
    <w:rsid w:val="00893232"/>
    <w:rsid w:val="008A448F"/>
    <w:rsid w:val="008B4444"/>
    <w:rsid w:val="008B6914"/>
    <w:rsid w:val="008C3DE6"/>
    <w:rsid w:val="008D7232"/>
    <w:rsid w:val="008E0F08"/>
    <w:rsid w:val="008E521D"/>
    <w:rsid w:val="008E5866"/>
    <w:rsid w:val="008E5E87"/>
    <w:rsid w:val="008E60C5"/>
    <w:rsid w:val="008F2499"/>
    <w:rsid w:val="008F528A"/>
    <w:rsid w:val="009003B0"/>
    <w:rsid w:val="009018AB"/>
    <w:rsid w:val="00906C81"/>
    <w:rsid w:val="0091424A"/>
    <w:rsid w:val="0092172E"/>
    <w:rsid w:val="00933B62"/>
    <w:rsid w:val="00946A42"/>
    <w:rsid w:val="00956F8A"/>
    <w:rsid w:val="00966F4F"/>
    <w:rsid w:val="00972915"/>
    <w:rsid w:val="00986F17"/>
    <w:rsid w:val="00996B64"/>
    <w:rsid w:val="009977D1"/>
    <w:rsid w:val="009B04A9"/>
    <w:rsid w:val="009B2E5F"/>
    <w:rsid w:val="009B4BFA"/>
    <w:rsid w:val="009C20CA"/>
    <w:rsid w:val="009C4FF4"/>
    <w:rsid w:val="009D6F0B"/>
    <w:rsid w:val="009E2445"/>
    <w:rsid w:val="009E66D5"/>
    <w:rsid w:val="009F0779"/>
    <w:rsid w:val="009F2C57"/>
    <w:rsid w:val="009F5A7D"/>
    <w:rsid w:val="009F68FD"/>
    <w:rsid w:val="00A20650"/>
    <w:rsid w:val="00A23DC4"/>
    <w:rsid w:val="00A253AA"/>
    <w:rsid w:val="00A3193E"/>
    <w:rsid w:val="00A358AF"/>
    <w:rsid w:val="00A5317E"/>
    <w:rsid w:val="00A55DA9"/>
    <w:rsid w:val="00A66899"/>
    <w:rsid w:val="00A72097"/>
    <w:rsid w:val="00A81D2B"/>
    <w:rsid w:val="00A8386F"/>
    <w:rsid w:val="00A93C0A"/>
    <w:rsid w:val="00AA6114"/>
    <w:rsid w:val="00AB0546"/>
    <w:rsid w:val="00AB3A61"/>
    <w:rsid w:val="00AB5E2E"/>
    <w:rsid w:val="00AD2D7E"/>
    <w:rsid w:val="00AD73AA"/>
    <w:rsid w:val="00AE3F23"/>
    <w:rsid w:val="00AE6563"/>
    <w:rsid w:val="00AF1919"/>
    <w:rsid w:val="00AF2317"/>
    <w:rsid w:val="00AF5285"/>
    <w:rsid w:val="00B10451"/>
    <w:rsid w:val="00B11CB3"/>
    <w:rsid w:val="00B3539B"/>
    <w:rsid w:val="00B4089C"/>
    <w:rsid w:val="00B40E18"/>
    <w:rsid w:val="00B41827"/>
    <w:rsid w:val="00B4489C"/>
    <w:rsid w:val="00B459EB"/>
    <w:rsid w:val="00B57646"/>
    <w:rsid w:val="00B620E6"/>
    <w:rsid w:val="00B62DA7"/>
    <w:rsid w:val="00B71DFC"/>
    <w:rsid w:val="00B724F1"/>
    <w:rsid w:val="00B725C0"/>
    <w:rsid w:val="00BA2FE7"/>
    <w:rsid w:val="00BA3808"/>
    <w:rsid w:val="00BA6B0D"/>
    <w:rsid w:val="00BB4CED"/>
    <w:rsid w:val="00BD1E2D"/>
    <w:rsid w:val="00BE727F"/>
    <w:rsid w:val="00C108A2"/>
    <w:rsid w:val="00C11EA9"/>
    <w:rsid w:val="00C1301F"/>
    <w:rsid w:val="00C1437C"/>
    <w:rsid w:val="00C17873"/>
    <w:rsid w:val="00C260AC"/>
    <w:rsid w:val="00C40D33"/>
    <w:rsid w:val="00C42CC0"/>
    <w:rsid w:val="00C520DA"/>
    <w:rsid w:val="00C5645D"/>
    <w:rsid w:val="00C60014"/>
    <w:rsid w:val="00C61153"/>
    <w:rsid w:val="00C6159B"/>
    <w:rsid w:val="00C63FD2"/>
    <w:rsid w:val="00C70053"/>
    <w:rsid w:val="00C72E76"/>
    <w:rsid w:val="00C75FE6"/>
    <w:rsid w:val="00C8318D"/>
    <w:rsid w:val="00C877EE"/>
    <w:rsid w:val="00CA3B4C"/>
    <w:rsid w:val="00CA6D68"/>
    <w:rsid w:val="00CC6C4B"/>
    <w:rsid w:val="00CC6F0D"/>
    <w:rsid w:val="00CD3DD6"/>
    <w:rsid w:val="00CE38CC"/>
    <w:rsid w:val="00CF1605"/>
    <w:rsid w:val="00CF6FE9"/>
    <w:rsid w:val="00D0656A"/>
    <w:rsid w:val="00D1160E"/>
    <w:rsid w:val="00D17994"/>
    <w:rsid w:val="00D24201"/>
    <w:rsid w:val="00D26094"/>
    <w:rsid w:val="00D307E9"/>
    <w:rsid w:val="00D34E9A"/>
    <w:rsid w:val="00D4653B"/>
    <w:rsid w:val="00D52B11"/>
    <w:rsid w:val="00D52BC1"/>
    <w:rsid w:val="00D5472D"/>
    <w:rsid w:val="00D57A23"/>
    <w:rsid w:val="00D61057"/>
    <w:rsid w:val="00D653E4"/>
    <w:rsid w:val="00D927D1"/>
    <w:rsid w:val="00DA5EC6"/>
    <w:rsid w:val="00DA66AC"/>
    <w:rsid w:val="00DC6E1F"/>
    <w:rsid w:val="00DD0364"/>
    <w:rsid w:val="00DD2A16"/>
    <w:rsid w:val="00DE0AC8"/>
    <w:rsid w:val="00DF376E"/>
    <w:rsid w:val="00E05AC7"/>
    <w:rsid w:val="00E1455E"/>
    <w:rsid w:val="00E271A3"/>
    <w:rsid w:val="00E35E57"/>
    <w:rsid w:val="00E40A9B"/>
    <w:rsid w:val="00E41124"/>
    <w:rsid w:val="00E57A56"/>
    <w:rsid w:val="00E70D29"/>
    <w:rsid w:val="00E81BF1"/>
    <w:rsid w:val="00E84840"/>
    <w:rsid w:val="00E850FE"/>
    <w:rsid w:val="00E8606A"/>
    <w:rsid w:val="00E94759"/>
    <w:rsid w:val="00EA414A"/>
    <w:rsid w:val="00EB139A"/>
    <w:rsid w:val="00EC7BF5"/>
    <w:rsid w:val="00ED66DD"/>
    <w:rsid w:val="00EF1977"/>
    <w:rsid w:val="00EF54E7"/>
    <w:rsid w:val="00F06883"/>
    <w:rsid w:val="00F075E7"/>
    <w:rsid w:val="00F07E47"/>
    <w:rsid w:val="00F16DF7"/>
    <w:rsid w:val="00F302F0"/>
    <w:rsid w:val="00F63835"/>
    <w:rsid w:val="00F64710"/>
    <w:rsid w:val="00F719F6"/>
    <w:rsid w:val="00F72A88"/>
    <w:rsid w:val="00F76FCD"/>
    <w:rsid w:val="00F86B2A"/>
    <w:rsid w:val="00F87BB5"/>
    <w:rsid w:val="00F90CBE"/>
    <w:rsid w:val="00F91F10"/>
    <w:rsid w:val="00FA34B5"/>
    <w:rsid w:val="00FA7314"/>
    <w:rsid w:val="00FB64B7"/>
    <w:rsid w:val="00FC64BF"/>
    <w:rsid w:val="00FD51AB"/>
    <w:rsid w:val="00FD7189"/>
    <w:rsid w:val="00FD7DCD"/>
    <w:rsid w:val="00FE181E"/>
    <w:rsid w:val="00FE78C7"/>
    <w:rsid w:val="00FF1BA5"/>
    <w:rsid w:val="00FF3AF8"/>
    <w:rsid w:val="00FF3BF6"/>
    <w:rsid w:val="00FF4F5B"/>
    <w:rsid w:val="00FF5485"/>
    <w:rsid w:val="1B108246"/>
    <w:rsid w:val="41FE73E6"/>
    <w:rsid w:val="45163948"/>
    <w:rsid w:val="649417C8"/>
    <w:rsid w:val="661DA47E"/>
    <w:rsid w:val="7167BB9F"/>
    <w:rsid w:val="71BAF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,"/>
  <w:listSeparator w:val=";"/>
  <w14:docId w14:val="73B2640C"/>
  <w15:docId w15:val="{81027DB5-9C61-4BE0-BAD0-1823DEBE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E33"/>
    <w:pPr>
      <w:jc w:val="both"/>
    </w:pPr>
    <w:rPr>
      <w:rFonts w:ascii="Arial" w:hAnsi="Arial" w:cs="Arial"/>
    </w:rPr>
  </w:style>
  <w:style w:type="paragraph" w:styleId="Titre1">
    <w:name w:val="heading 1"/>
    <w:basedOn w:val="Normal"/>
    <w:next w:val="Normal"/>
    <w:rsid w:val="00C60014"/>
    <w:pPr>
      <w:spacing w:before="100" w:beforeAutospacing="1" w:after="100" w:afterAutospacing="1"/>
      <w:outlineLvl w:val="0"/>
    </w:pPr>
    <w:rPr>
      <w:b/>
      <w:bCs/>
      <w:color w:val="7D9BFF"/>
      <w:sz w:val="28"/>
      <w:szCs w:val="28"/>
    </w:rPr>
  </w:style>
  <w:style w:type="paragraph" w:styleId="Titre2">
    <w:name w:val="heading 2"/>
    <w:basedOn w:val="Normal"/>
    <w:next w:val="Normal"/>
    <w:rsid w:val="00C60014"/>
    <w:pPr>
      <w:spacing w:before="100" w:beforeAutospacing="1" w:after="100" w:afterAutospacing="1"/>
      <w:outlineLvl w:val="1"/>
    </w:pPr>
    <w:rPr>
      <w:b/>
      <w:bCs/>
      <w:color w:val="B02200"/>
      <w:sz w:val="26"/>
      <w:szCs w:val="36"/>
    </w:rPr>
  </w:style>
  <w:style w:type="paragraph" w:styleId="Titre3">
    <w:name w:val="heading 3"/>
    <w:basedOn w:val="Normal"/>
    <w:next w:val="Normal"/>
    <w:rsid w:val="00C60014"/>
    <w:pPr>
      <w:outlineLvl w:val="2"/>
    </w:pPr>
    <w:rPr>
      <w:b/>
      <w:bCs/>
    </w:rPr>
  </w:style>
  <w:style w:type="paragraph" w:styleId="Titre4">
    <w:name w:val="heading 4"/>
    <w:basedOn w:val="Normal"/>
    <w:next w:val="Normal"/>
    <w:qFormat/>
    <w:rsid w:val="00654A80"/>
    <w:pPr>
      <w:numPr>
        <w:ilvl w:val="3"/>
        <w:numId w:val="2"/>
      </w:numPr>
      <w:spacing w:after="120"/>
      <w:outlineLvl w:val="3"/>
    </w:pPr>
    <w:rPr>
      <w:b/>
      <w:iCs/>
      <w:color w:val="660066"/>
      <w:sz w:val="28"/>
      <w:szCs w:val="28"/>
    </w:rPr>
  </w:style>
  <w:style w:type="paragraph" w:styleId="Titre5">
    <w:name w:val="heading 5"/>
    <w:basedOn w:val="Normal"/>
    <w:next w:val="Normal"/>
    <w:qFormat/>
    <w:rsid w:val="00654A80"/>
    <w:pPr>
      <w:numPr>
        <w:ilvl w:val="4"/>
        <w:numId w:val="2"/>
      </w:numPr>
      <w:spacing w:after="120"/>
      <w:outlineLvl w:val="4"/>
    </w:pPr>
    <w:rPr>
      <w:b/>
      <w:color w:val="660066"/>
      <w:sz w:val="26"/>
      <w:szCs w:val="26"/>
    </w:rPr>
  </w:style>
  <w:style w:type="paragraph" w:styleId="Titre6">
    <w:name w:val="heading 6"/>
    <w:basedOn w:val="Normal"/>
    <w:next w:val="Normal"/>
    <w:qFormat/>
    <w:rsid w:val="00654A80"/>
    <w:pPr>
      <w:numPr>
        <w:ilvl w:val="5"/>
        <w:numId w:val="2"/>
      </w:numPr>
      <w:spacing w:after="120"/>
      <w:outlineLvl w:val="5"/>
    </w:pPr>
    <w:rPr>
      <w:rFonts w:cs="Times New Roman"/>
      <w:b/>
      <w:bCs/>
      <w:sz w:val="24"/>
      <w:szCs w:val="24"/>
    </w:rPr>
  </w:style>
  <w:style w:type="paragraph" w:styleId="Titre7">
    <w:name w:val="heading 7"/>
    <w:basedOn w:val="Normal"/>
    <w:next w:val="Normal"/>
    <w:qFormat/>
    <w:rsid w:val="00654A80"/>
    <w:pPr>
      <w:numPr>
        <w:ilvl w:val="6"/>
        <w:numId w:val="2"/>
      </w:numPr>
      <w:spacing w:after="60"/>
      <w:outlineLvl w:val="6"/>
    </w:pPr>
    <w:rPr>
      <w:rFonts w:cs="Times New Roman"/>
      <w:szCs w:val="24"/>
    </w:rPr>
  </w:style>
  <w:style w:type="paragraph" w:styleId="Titre8">
    <w:name w:val="heading 8"/>
    <w:basedOn w:val="Normal"/>
    <w:next w:val="Normal"/>
    <w:link w:val="Titre8Car"/>
    <w:qFormat/>
    <w:rsid w:val="00654A80"/>
    <w:pPr>
      <w:numPr>
        <w:ilvl w:val="7"/>
        <w:numId w:val="2"/>
      </w:numPr>
      <w:outlineLvl w:val="7"/>
    </w:pPr>
    <w:rPr>
      <w:rFonts w:cs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654A80"/>
    <w:pPr>
      <w:numPr>
        <w:ilvl w:val="8"/>
        <w:numId w:val="2"/>
      </w:numPr>
      <w:spacing w:before="240" w:after="60"/>
      <w:outlineLvl w:val="8"/>
    </w:pPr>
    <w:rPr>
      <w:b/>
      <w:sz w:val="22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FC64BF"/>
    <w:pPr>
      <w:spacing w:before="120" w:after="120"/>
      <w:jc w:val="center"/>
    </w:pPr>
    <w:rPr>
      <w:b/>
      <w:bCs/>
    </w:rPr>
  </w:style>
  <w:style w:type="paragraph" w:customStyle="1" w:styleId="programlisting">
    <w:name w:val="programlisting"/>
    <w:basedOn w:val="Normal"/>
    <w:autoRedefine/>
    <w:rsid w:val="00DD0364"/>
    <w:pPr>
      <w:spacing w:line="360" w:lineRule="auto"/>
      <w:ind w:left="454"/>
    </w:pPr>
    <w:rPr>
      <w:rFonts w:ascii="Courier New" w:hAnsi="Courier New" w:cs="Times New Roman"/>
      <w:szCs w:val="24"/>
    </w:rPr>
  </w:style>
  <w:style w:type="character" w:customStyle="1" w:styleId="syntaxe">
    <w:name w:val="syntaxe"/>
    <w:rsid w:val="003C485E"/>
    <w:rPr>
      <w:rFonts w:ascii="Courier New" w:hAnsi="Courier New" w:cs="Courier New"/>
      <w:sz w:val="20"/>
      <w:szCs w:val="20"/>
    </w:rPr>
  </w:style>
  <w:style w:type="paragraph" w:styleId="Pieddepage">
    <w:name w:val="footer"/>
    <w:basedOn w:val="Normal"/>
    <w:rsid w:val="00047A0A"/>
    <w:pPr>
      <w:tabs>
        <w:tab w:val="center" w:pos="4536"/>
        <w:tab w:val="right" w:pos="9072"/>
      </w:tabs>
    </w:pPr>
  </w:style>
  <w:style w:type="character" w:styleId="Numrodepage">
    <w:name w:val="page number"/>
    <w:rsid w:val="00047A0A"/>
    <w:rPr>
      <w:rFonts w:cs="Times New Roman"/>
    </w:rPr>
  </w:style>
  <w:style w:type="character" w:customStyle="1" w:styleId="commande">
    <w:name w:val="commande"/>
    <w:rsid w:val="003C485E"/>
    <w:rPr>
      <w:rFonts w:ascii="Arial Narrow" w:hAnsi="Arial Narrow" w:cs="Courier New"/>
      <w:b/>
      <w:sz w:val="20"/>
    </w:rPr>
  </w:style>
  <w:style w:type="paragraph" w:customStyle="1" w:styleId="Important">
    <w:name w:val="Important"/>
    <w:basedOn w:val="Normal"/>
    <w:rsid w:val="003C485E"/>
    <w:rPr>
      <w:u w:val="single"/>
    </w:rPr>
  </w:style>
  <w:style w:type="paragraph" w:styleId="Listepuces2">
    <w:name w:val="List Bullet 2"/>
    <w:basedOn w:val="Normal"/>
    <w:rsid w:val="001E35B9"/>
    <w:pPr>
      <w:numPr>
        <w:ilvl w:val="1"/>
        <w:numId w:val="4"/>
      </w:numPr>
    </w:pPr>
  </w:style>
  <w:style w:type="character" w:styleId="Lienhypertexte">
    <w:name w:val="Hyperlink"/>
    <w:rsid w:val="003739D5"/>
    <w:rPr>
      <w:rFonts w:ascii="Arial" w:hAnsi="Arial" w:cs="Arial"/>
      <w:color w:val="0000FF"/>
      <w:sz w:val="20"/>
      <w:szCs w:val="20"/>
      <w:u w:val="single"/>
    </w:rPr>
  </w:style>
  <w:style w:type="paragraph" w:styleId="Listenumros">
    <w:name w:val="List Number"/>
    <w:basedOn w:val="Listepuces"/>
    <w:rsid w:val="00047A0A"/>
    <w:pPr>
      <w:numPr>
        <w:numId w:val="1"/>
      </w:numPr>
    </w:pPr>
  </w:style>
  <w:style w:type="paragraph" w:styleId="Listepuces">
    <w:name w:val="List Bullet"/>
    <w:basedOn w:val="Normal"/>
    <w:rsid w:val="001E35B9"/>
    <w:pPr>
      <w:numPr>
        <w:numId w:val="4"/>
      </w:numPr>
    </w:pPr>
  </w:style>
  <w:style w:type="paragraph" w:styleId="NormalWeb">
    <w:name w:val="Normal (Web)"/>
    <w:basedOn w:val="Normal"/>
    <w:autoRedefine/>
    <w:uiPriority w:val="99"/>
    <w:rsid w:val="00674CAD"/>
    <w:pPr>
      <w:spacing w:line="360" w:lineRule="auto"/>
    </w:pPr>
  </w:style>
  <w:style w:type="paragraph" w:styleId="En-tte">
    <w:name w:val="header"/>
    <w:basedOn w:val="Normal"/>
    <w:rsid w:val="00047A0A"/>
    <w:pPr>
      <w:tabs>
        <w:tab w:val="center" w:pos="4536"/>
        <w:tab w:val="right" w:pos="9072"/>
      </w:tabs>
    </w:pPr>
  </w:style>
  <w:style w:type="character" w:styleId="Lienhypertextesuivivisit">
    <w:name w:val="FollowedHyperlink"/>
    <w:rsid w:val="00047A0A"/>
    <w:rPr>
      <w:rFonts w:cs="Times New Roman"/>
      <w:color w:val="800080"/>
      <w:u w:val="single"/>
    </w:rPr>
  </w:style>
  <w:style w:type="paragraph" w:customStyle="1" w:styleId="StyleTitre4GrasGauche19cmSuspendu114cmAprs">
    <w:name w:val="Style Titre 4 + Gras Gauche :  19 cm Suspendu : 114 cm Après :..."/>
    <w:basedOn w:val="Titre4"/>
    <w:rsid w:val="00FA34B5"/>
    <w:rPr>
      <w:rFonts w:cs="Times New Roman"/>
      <w:b w:val="0"/>
      <w:bCs/>
    </w:rPr>
  </w:style>
  <w:style w:type="paragraph" w:styleId="Explorateurdedocuments">
    <w:name w:val="Document Map"/>
    <w:basedOn w:val="Normal"/>
    <w:semiHidden/>
    <w:rsid w:val="00B57646"/>
    <w:pPr>
      <w:shd w:val="clear" w:color="auto" w:fill="000080"/>
    </w:pPr>
    <w:rPr>
      <w:rFonts w:ascii="Tahoma" w:hAnsi="Tahoma" w:cs="Tahoma"/>
    </w:rPr>
  </w:style>
  <w:style w:type="character" w:customStyle="1" w:styleId="Titre8Car">
    <w:name w:val="Titre 8 Car"/>
    <w:basedOn w:val="Policepardfaut"/>
    <w:link w:val="Titre8"/>
    <w:rsid w:val="00654A80"/>
    <w:rPr>
      <w:rFonts w:ascii="Arial" w:hAnsi="Arial"/>
      <w:i/>
      <w:iCs/>
      <w:color w:val="000080"/>
      <w:szCs w:val="24"/>
    </w:rPr>
  </w:style>
  <w:style w:type="paragraph" w:customStyle="1" w:styleId="remarque">
    <w:name w:val="remarque"/>
    <w:basedOn w:val="Normal"/>
    <w:next w:val="Normal"/>
    <w:rsid w:val="00F76FCD"/>
    <w:rPr>
      <w:b/>
    </w:rPr>
  </w:style>
  <w:style w:type="paragraph" w:customStyle="1" w:styleId="titredocument">
    <w:name w:val="titre_document"/>
    <w:basedOn w:val="Normal"/>
    <w:next w:val="Normal"/>
    <w:qFormat/>
    <w:rsid w:val="008E521D"/>
    <w:pPr>
      <w:spacing w:after="240"/>
    </w:pPr>
    <w:rPr>
      <w:b/>
      <w:color w:val="7D9BFF"/>
      <w:sz w:val="28"/>
      <w:szCs w:val="28"/>
    </w:rPr>
  </w:style>
  <w:style w:type="paragraph" w:customStyle="1" w:styleId="titrepartie">
    <w:name w:val="titre_partie"/>
    <w:basedOn w:val="Normal"/>
    <w:next w:val="Normal"/>
    <w:qFormat/>
    <w:rsid w:val="008E521D"/>
    <w:pPr>
      <w:spacing w:before="120" w:after="240"/>
    </w:pPr>
    <w:rPr>
      <w:b/>
      <w:color w:val="B02200"/>
      <w:sz w:val="26"/>
      <w:szCs w:val="26"/>
    </w:rPr>
  </w:style>
  <w:style w:type="paragraph" w:styleId="TM2">
    <w:name w:val="toc 2"/>
    <w:basedOn w:val="Normal"/>
    <w:next w:val="Normal"/>
    <w:autoRedefine/>
    <w:semiHidden/>
    <w:rsid w:val="008E521D"/>
    <w:pPr>
      <w:ind w:left="200"/>
    </w:pPr>
  </w:style>
  <w:style w:type="paragraph" w:styleId="TM4">
    <w:name w:val="toc 4"/>
    <w:basedOn w:val="Normal"/>
    <w:next w:val="Normal"/>
    <w:autoRedefine/>
    <w:semiHidden/>
    <w:rsid w:val="008E521D"/>
    <w:pPr>
      <w:ind w:left="600"/>
    </w:pPr>
  </w:style>
  <w:style w:type="paragraph" w:styleId="TM5">
    <w:name w:val="toc 5"/>
    <w:basedOn w:val="Normal"/>
    <w:next w:val="Normal"/>
    <w:autoRedefine/>
    <w:semiHidden/>
    <w:rsid w:val="008E521D"/>
    <w:pPr>
      <w:ind w:left="800"/>
    </w:pPr>
  </w:style>
  <w:style w:type="paragraph" w:styleId="TM6">
    <w:name w:val="toc 6"/>
    <w:basedOn w:val="Normal"/>
    <w:next w:val="Normal"/>
    <w:autoRedefine/>
    <w:semiHidden/>
    <w:rsid w:val="008E521D"/>
    <w:pPr>
      <w:ind w:left="1000"/>
    </w:pPr>
  </w:style>
  <w:style w:type="paragraph" w:styleId="TM7">
    <w:name w:val="toc 7"/>
    <w:basedOn w:val="Normal"/>
    <w:next w:val="Normal"/>
    <w:autoRedefine/>
    <w:semiHidden/>
    <w:rsid w:val="008E521D"/>
    <w:pPr>
      <w:ind w:left="1200"/>
    </w:pPr>
  </w:style>
  <w:style w:type="paragraph" w:styleId="TM8">
    <w:name w:val="toc 8"/>
    <w:basedOn w:val="Normal"/>
    <w:next w:val="Normal"/>
    <w:autoRedefine/>
    <w:semiHidden/>
    <w:rsid w:val="008E521D"/>
    <w:pPr>
      <w:ind w:left="1400"/>
    </w:pPr>
  </w:style>
  <w:style w:type="paragraph" w:customStyle="1" w:styleId="western">
    <w:name w:val="western"/>
    <w:basedOn w:val="Normal"/>
    <w:rsid w:val="0052671C"/>
    <w:pPr>
      <w:spacing w:before="100" w:beforeAutospacing="1" w:after="142" w:line="288" w:lineRule="auto"/>
    </w:pPr>
  </w:style>
  <w:style w:type="paragraph" w:customStyle="1" w:styleId="titresouspartie">
    <w:name w:val="titre_sous_partie"/>
    <w:basedOn w:val="Normal"/>
    <w:next w:val="Normal"/>
    <w:qFormat/>
    <w:rsid w:val="0052671C"/>
    <w:rPr>
      <w:b/>
    </w:rPr>
  </w:style>
  <w:style w:type="paragraph" w:styleId="Paragraphedeliste">
    <w:name w:val="List Paragraph"/>
    <w:basedOn w:val="Normal"/>
    <w:uiPriority w:val="34"/>
    <w:qFormat/>
    <w:rsid w:val="00E35E57"/>
    <w:pPr>
      <w:ind w:left="720"/>
      <w:contextualSpacing/>
    </w:pPr>
  </w:style>
  <w:style w:type="paragraph" w:styleId="Listepuces3">
    <w:name w:val="List Bullet 3"/>
    <w:basedOn w:val="Normal"/>
    <w:rsid w:val="001E35B9"/>
    <w:pPr>
      <w:numPr>
        <w:ilvl w:val="2"/>
        <w:numId w:val="4"/>
      </w:numPr>
    </w:pPr>
  </w:style>
  <w:style w:type="paragraph" w:styleId="Listepuces4">
    <w:name w:val="List Bullet 4"/>
    <w:basedOn w:val="Normal"/>
    <w:rsid w:val="001E35B9"/>
    <w:pPr>
      <w:numPr>
        <w:ilvl w:val="3"/>
        <w:numId w:val="4"/>
      </w:numPr>
    </w:pPr>
  </w:style>
  <w:style w:type="numbering" w:customStyle="1" w:styleId="ListeCerta">
    <w:name w:val="Liste Certa"/>
    <w:uiPriority w:val="99"/>
    <w:rsid w:val="0015038D"/>
    <w:pPr>
      <w:numPr>
        <w:numId w:val="8"/>
      </w:numPr>
    </w:pPr>
  </w:style>
  <w:style w:type="numbering" w:customStyle="1" w:styleId="ListeCertamanipulation">
    <w:name w:val="Liste Certa manipulation"/>
    <w:uiPriority w:val="99"/>
    <w:rsid w:val="0015038D"/>
    <w:pPr>
      <w:numPr>
        <w:numId w:val="12"/>
      </w:numPr>
    </w:pPr>
  </w:style>
  <w:style w:type="numbering" w:customStyle="1" w:styleId="ListeCertaTAF">
    <w:name w:val="Liste Certa TAF"/>
    <w:uiPriority w:val="99"/>
    <w:rsid w:val="0088730D"/>
    <w:pPr>
      <w:numPr>
        <w:numId w:val="14"/>
      </w:numPr>
    </w:pPr>
  </w:style>
  <w:style w:type="paragraph" w:styleId="Textedebulles">
    <w:name w:val="Balloon Text"/>
    <w:basedOn w:val="Normal"/>
    <w:link w:val="TextedebullesCar"/>
    <w:rsid w:val="008565A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565A6"/>
    <w:rPr>
      <w:rFonts w:ascii="Tahoma" w:hAnsi="Tahoma" w:cs="Tahoma"/>
      <w:color w:val="000080"/>
      <w:sz w:val="16"/>
      <w:szCs w:val="16"/>
    </w:rPr>
  </w:style>
  <w:style w:type="table" w:styleId="Grilledutableau">
    <w:name w:val="Table Grid"/>
    <w:basedOn w:val="TableauNormal"/>
    <w:rsid w:val="007A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Policepardfaut"/>
    <w:rsid w:val="00C6159B"/>
  </w:style>
  <w:style w:type="character" w:styleId="lev">
    <w:name w:val="Strong"/>
    <w:basedOn w:val="Policepardfaut"/>
    <w:uiPriority w:val="22"/>
    <w:qFormat/>
    <w:rsid w:val="00C6159B"/>
    <w:rPr>
      <w:b/>
      <w:bCs/>
    </w:rPr>
  </w:style>
  <w:style w:type="character" w:styleId="Marquedecommentaire">
    <w:name w:val="annotation reference"/>
    <w:basedOn w:val="Policepardfaut"/>
    <w:rsid w:val="00267614"/>
    <w:rPr>
      <w:sz w:val="16"/>
      <w:szCs w:val="16"/>
    </w:rPr>
  </w:style>
  <w:style w:type="paragraph" w:styleId="Commentaire">
    <w:name w:val="annotation text"/>
    <w:basedOn w:val="Normal"/>
    <w:link w:val="CommentaireCar"/>
    <w:rsid w:val="00267614"/>
  </w:style>
  <w:style w:type="character" w:customStyle="1" w:styleId="CommentaireCar">
    <w:name w:val="Commentaire Car"/>
    <w:basedOn w:val="Policepardfaut"/>
    <w:link w:val="Commentaire"/>
    <w:rsid w:val="00267614"/>
    <w:rPr>
      <w:rFonts w:ascii="Arial" w:hAnsi="Arial" w:cs="Arial"/>
      <w:color w:val="000080"/>
    </w:rPr>
  </w:style>
  <w:style w:type="paragraph" w:styleId="Objetducommentaire">
    <w:name w:val="annotation subject"/>
    <w:basedOn w:val="Commentaire"/>
    <w:next w:val="Commentaire"/>
    <w:link w:val="ObjetducommentaireCar"/>
    <w:rsid w:val="0026761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267614"/>
    <w:rPr>
      <w:rFonts w:ascii="Arial" w:hAnsi="Arial" w:cs="Arial"/>
      <w:b/>
      <w:bCs/>
      <w:color w:val="000080"/>
    </w:rPr>
  </w:style>
  <w:style w:type="character" w:styleId="Mentionnonrsolue">
    <w:name w:val="Unresolved Mention"/>
    <w:basedOn w:val="Policepardfaut"/>
    <w:uiPriority w:val="99"/>
    <w:semiHidden/>
    <w:unhideWhenUsed/>
    <w:rsid w:val="0019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ownloads\stylesCertaV3-beta(1)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C2EC9E-1D06-4549-8FBA-DB48D210E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stylesCertaV3-beta(1)</Template>
  <TotalTime>39</TotalTime>
  <Pages>5</Pages>
  <Words>757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Côté cours</vt:lpstr>
    </vt:vector>
  </TitlesOfParts>
  <Company>Education Nationale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Côté cours</dc:title>
  <dc:creator>david</dc:creator>
  <cp:lastModifiedBy>Nathan MANCEAU</cp:lastModifiedBy>
  <cp:revision>14</cp:revision>
  <cp:lastPrinted>2003-06-19T20:07:00Z</cp:lastPrinted>
  <dcterms:created xsi:type="dcterms:W3CDTF">2021-02-17T20:40:00Z</dcterms:created>
  <dcterms:modified xsi:type="dcterms:W3CDTF">2025-03-03T15:31:00Z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1991155780</vt:i4>
  </property>
  <property fmtid="{D5CDD505-2E9C-101B-9397-08002B2CF9AE}" pid="3" name="_EmailSubject">
    <vt:lpwstr>modèle</vt:lpwstr>
  </property>
  <property fmtid="{D5CDD505-2E9C-101B-9397-08002B2CF9AE}" pid="4" name="_AuthorEmail">
    <vt:lpwstr>ericdeschaintre@wanadoo.fr</vt:lpwstr>
  </property>
  <property fmtid="{D5CDD505-2E9C-101B-9397-08002B2CF9AE}" pid="5" name="_AuthorEmailDisplayName">
    <vt:lpwstr>Eric Deschaintre</vt:lpwstr>
  </property>
  <property fmtid="{D5CDD505-2E9C-101B-9397-08002B2CF9AE}" pid="6" name="_ReviewingToolsShownOnce">
    <vt:lpwstr/>
  </property>
</Properties>
</file>