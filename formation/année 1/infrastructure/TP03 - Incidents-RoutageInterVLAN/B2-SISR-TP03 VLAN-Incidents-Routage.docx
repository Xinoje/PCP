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C4E9DA" w14:textId="5B1B7C67" w:rsidR="008E521D" w:rsidRPr="00906C81" w:rsidRDefault="00BD0367" w:rsidP="00906C81">
      <w:pPr>
        <w:pStyle w:val="titredocument"/>
      </w:pPr>
      <w:r>
        <w:t>TP0</w:t>
      </w:r>
      <w:r w:rsidR="00E07096">
        <w:t>3</w:t>
      </w:r>
      <w:r>
        <w:t xml:space="preserve"> - </w:t>
      </w:r>
      <w:r w:rsidR="00B84B4B">
        <w:t>R</w:t>
      </w:r>
      <w:r w:rsidR="00134B88">
        <w:t>ésolution d'incidents</w:t>
      </w:r>
      <w:r w:rsidR="00B84B4B">
        <w:t xml:space="preserve"> sur VLANs et routage inter-VLANs</w:t>
      </w:r>
    </w:p>
    <w:p w14:paraId="31D7F717" w14:textId="77777777" w:rsidR="00102229" w:rsidRDefault="00102229">
      <w:pPr>
        <w:jc w:val="left"/>
      </w:pPr>
    </w:p>
    <w:p w14:paraId="755A89BC" w14:textId="77777777" w:rsidR="00520E22" w:rsidRDefault="00520E22" w:rsidP="007C7A88">
      <w:pPr>
        <w:pStyle w:val="Paragraphedeliste"/>
        <w:numPr>
          <w:ilvl w:val="0"/>
          <w:numId w:val="21"/>
        </w:numPr>
        <w:ind w:left="1985" w:hanging="1985"/>
      </w:pPr>
      <w:r>
        <w:t xml:space="preserve">Examiner la maquette </w:t>
      </w:r>
      <w:r w:rsidR="007C7A88">
        <w:t>Packet T</w:t>
      </w:r>
      <w:r w:rsidR="00EA3E81">
        <w:t xml:space="preserve">racer </w:t>
      </w:r>
      <w:r w:rsidR="00EA3E81" w:rsidRPr="00EA3E81">
        <w:rPr>
          <w:b/>
        </w:rPr>
        <w:t>schema-iv-4pc.pkt</w:t>
      </w:r>
      <w:r w:rsidR="00EA3E81">
        <w:t xml:space="preserve"> pour répondre à la question</w:t>
      </w:r>
    </w:p>
    <w:p w14:paraId="2D62FAB8" w14:textId="77777777" w:rsidR="00520E22" w:rsidRDefault="00520E22" w:rsidP="00520E22">
      <w:pPr>
        <w:jc w:val="left"/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78"/>
      </w:tblGrid>
      <w:tr w:rsidR="00520E22" w14:paraId="2F2A4AAB" w14:textId="77777777" w:rsidTr="00520E22">
        <w:tc>
          <w:tcPr>
            <w:tcW w:w="9778" w:type="dxa"/>
          </w:tcPr>
          <w:p w14:paraId="49391D6A" w14:textId="77777777" w:rsidR="00520E22" w:rsidRDefault="002E0E81" w:rsidP="00EA3E81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2CB00C65" wp14:editId="78D8534D">
                  <wp:extent cx="4095115" cy="2552065"/>
                  <wp:effectExtent l="19050" t="0" r="635" b="0"/>
                  <wp:docPr id="27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115" cy="25520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3E81" w14:paraId="232612FE" w14:textId="77777777" w:rsidTr="00520E22">
        <w:tc>
          <w:tcPr>
            <w:tcW w:w="9778" w:type="dxa"/>
          </w:tcPr>
          <w:p w14:paraId="047F4FD3" w14:textId="77777777" w:rsidR="00EA3E81" w:rsidRDefault="00EA3E81" w:rsidP="00EA3E81">
            <w:pPr>
              <w:spacing w:before="120" w:after="120"/>
              <w:jc w:val="center"/>
            </w:pPr>
            <w:r>
              <w:t xml:space="preserve">NB : La maquette fournie est en version </w:t>
            </w:r>
            <w:r w:rsidR="007C7A88">
              <w:t>6.3 de Packet Tracer</w:t>
            </w:r>
          </w:p>
        </w:tc>
      </w:tr>
    </w:tbl>
    <w:p w14:paraId="06B35CBD" w14:textId="77777777" w:rsidR="00520E22" w:rsidRDefault="00520E22" w:rsidP="00520E22">
      <w:pPr>
        <w:jc w:val="center"/>
      </w:pPr>
    </w:p>
    <w:p w14:paraId="29F9768F" w14:textId="77777777" w:rsidR="00CC2976" w:rsidRDefault="00CC2976" w:rsidP="00CC2976">
      <w:pPr>
        <w:pStyle w:val="Paragraphedeliste"/>
        <w:numPr>
          <w:ilvl w:val="1"/>
          <w:numId w:val="21"/>
        </w:numPr>
        <w:tabs>
          <w:tab w:val="clear" w:pos="1134"/>
          <w:tab w:val="num" w:pos="426"/>
        </w:tabs>
        <w:spacing w:after="120"/>
        <w:ind w:left="567"/>
        <w:contextualSpacing w:val="0"/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5"/>
        <w:gridCol w:w="4605"/>
      </w:tblGrid>
      <w:tr w:rsidR="00CC2976" w14:paraId="354A68E8" w14:textId="77777777" w:rsidTr="00CC2976">
        <w:tc>
          <w:tcPr>
            <w:tcW w:w="9210" w:type="dxa"/>
            <w:gridSpan w:val="2"/>
          </w:tcPr>
          <w:p w14:paraId="624612C1" w14:textId="77777777" w:rsidR="00CC2976" w:rsidRDefault="00CC2976" w:rsidP="00CC2976">
            <w:pPr>
              <w:spacing w:before="60" w:after="60"/>
            </w:pPr>
            <w:r>
              <w:t>Quelles connexions fonctionnent ?</w:t>
            </w:r>
          </w:p>
        </w:tc>
      </w:tr>
      <w:tr w:rsidR="00CC2976" w14:paraId="0F77BEE5" w14:textId="77777777" w:rsidTr="00CC2976">
        <w:tc>
          <w:tcPr>
            <w:tcW w:w="4605" w:type="dxa"/>
          </w:tcPr>
          <w:p w14:paraId="02A74A40" w14:textId="77777777" w:rsidR="00CC2976" w:rsidRDefault="00CC2976" w:rsidP="00CC2976">
            <w:pPr>
              <w:pStyle w:val="Paragraphedeliste"/>
              <w:numPr>
                <w:ilvl w:val="0"/>
                <w:numId w:val="42"/>
              </w:numPr>
              <w:spacing w:before="60" w:after="60"/>
              <w:ind w:left="714" w:hanging="357"/>
              <w:contextualSpacing w:val="0"/>
            </w:pPr>
            <w:r>
              <w:t>PC1 vers PC2</w:t>
            </w:r>
          </w:p>
        </w:tc>
        <w:tc>
          <w:tcPr>
            <w:tcW w:w="4605" w:type="dxa"/>
          </w:tcPr>
          <w:p w14:paraId="66D8350A" w14:textId="77777777" w:rsidR="00CC2976" w:rsidRDefault="00CC2976" w:rsidP="00CC2976">
            <w:pPr>
              <w:pStyle w:val="Paragraphedeliste"/>
              <w:numPr>
                <w:ilvl w:val="0"/>
                <w:numId w:val="42"/>
              </w:numPr>
              <w:spacing w:before="60" w:after="60"/>
              <w:ind w:left="714" w:hanging="357"/>
              <w:contextualSpacing w:val="0"/>
            </w:pPr>
            <w:r>
              <w:t>PC3 vers PC4</w:t>
            </w:r>
          </w:p>
        </w:tc>
      </w:tr>
      <w:tr w:rsidR="00CC2976" w14:paraId="133E0718" w14:textId="77777777" w:rsidTr="00CC2976">
        <w:tc>
          <w:tcPr>
            <w:tcW w:w="4605" w:type="dxa"/>
          </w:tcPr>
          <w:p w14:paraId="7FE2FDC7" w14:textId="77777777" w:rsidR="00CC2976" w:rsidRDefault="00CC2976" w:rsidP="00CC2976">
            <w:pPr>
              <w:pStyle w:val="Paragraphedeliste"/>
              <w:numPr>
                <w:ilvl w:val="0"/>
                <w:numId w:val="42"/>
              </w:numPr>
              <w:spacing w:before="60" w:after="60"/>
              <w:ind w:left="714" w:hanging="357"/>
              <w:contextualSpacing w:val="0"/>
            </w:pPr>
            <w:r>
              <w:t>PC1 vers PC3</w:t>
            </w:r>
          </w:p>
        </w:tc>
        <w:tc>
          <w:tcPr>
            <w:tcW w:w="4605" w:type="dxa"/>
          </w:tcPr>
          <w:p w14:paraId="422EAA0A" w14:textId="77777777" w:rsidR="00CC2976" w:rsidRDefault="00CC2976" w:rsidP="00CC2976">
            <w:pPr>
              <w:pStyle w:val="Paragraphedeliste"/>
              <w:numPr>
                <w:ilvl w:val="0"/>
                <w:numId w:val="42"/>
              </w:numPr>
              <w:spacing w:before="60" w:after="60"/>
              <w:ind w:left="714" w:hanging="357"/>
              <w:contextualSpacing w:val="0"/>
            </w:pPr>
            <w:r>
              <w:t>PC1 vers sa passerelle</w:t>
            </w:r>
          </w:p>
        </w:tc>
      </w:tr>
      <w:tr w:rsidR="00CC2976" w14:paraId="0B8015D1" w14:textId="77777777" w:rsidTr="00CC2976">
        <w:tc>
          <w:tcPr>
            <w:tcW w:w="4605" w:type="dxa"/>
          </w:tcPr>
          <w:p w14:paraId="4DA2E5CE" w14:textId="77777777" w:rsidR="00CC2976" w:rsidRDefault="00CC2976" w:rsidP="00CC2976">
            <w:pPr>
              <w:pStyle w:val="Paragraphedeliste"/>
              <w:numPr>
                <w:ilvl w:val="0"/>
                <w:numId w:val="42"/>
              </w:numPr>
              <w:spacing w:before="60" w:after="60"/>
              <w:ind w:left="714" w:hanging="357"/>
              <w:contextualSpacing w:val="0"/>
            </w:pPr>
            <w:r>
              <w:t>PC1 vers PC4</w:t>
            </w:r>
          </w:p>
        </w:tc>
        <w:tc>
          <w:tcPr>
            <w:tcW w:w="4605" w:type="dxa"/>
          </w:tcPr>
          <w:p w14:paraId="7D56F19D" w14:textId="77777777" w:rsidR="00CC2976" w:rsidRDefault="00CC2976" w:rsidP="00CC2976">
            <w:pPr>
              <w:pStyle w:val="Paragraphedeliste"/>
              <w:numPr>
                <w:ilvl w:val="0"/>
                <w:numId w:val="42"/>
              </w:numPr>
              <w:spacing w:before="60" w:after="60"/>
              <w:ind w:left="714" w:hanging="357"/>
              <w:contextualSpacing w:val="0"/>
            </w:pPr>
            <w:r>
              <w:t>PC2 vers sa passerelle</w:t>
            </w:r>
          </w:p>
        </w:tc>
      </w:tr>
      <w:tr w:rsidR="00CC2976" w14:paraId="6F06DD0C" w14:textId="77777777" w:rsidTr="00CC2976">
        <w:tc>
          <w:tcPr>
            <w:tcW w:w="4605" w:type="dxa"/>
          </w:tcPr>
          <w:p w14:paraId="4BD1971E" w14:textId="77777777" w:rsidR="00CC2976" w:rsidRDefault="00CC2976" w:rsidP="00CC2976">
            <w:pPr>
              <w:pStyle w:val="Paragraphedeliste"/>
              <w:numPr>
                <w:ilvl w:val="0"/>
                <w:numId w:val="42"/>
              </w:numPr>
              <w:spacing w:before="60" w:after="60"/>
              <w:ind w:left="714" w:hanging="357"/>
              <w:contextualSpacing w:val="0"/>
            </w:pPr>
            <w:r>
              <w:t>PC2 vers PC3</w:t>
            </w:r>
          </w:p>
        </w:tc>
        <w:tc>
          <w:tcPr>
            <w:tcW w:w="4605" w:type="dxa"/>
          </w:tcPr>
          <w:p w14:paraId="429F2979" w14:textId="77777777" w:rsidR="00CC2976" w:rsidRDefault="00CC2976" w:rsidP="00CC2976">
            <w:pPr>
              <w:pStyle w:val="Paragraphedeliste"/>
              <w:numPr>
                <w:ilvl w:val="0"/>
                <w:numId w:val="42"/>
              </w:numPr>
              <w:spacing w:before="60" w:after="60"/>
              <w:ind w:left="714" w:hanging="357"/>
              <w:contextualSpacing w:val="0"/>
            </w:pPr>
            <w:r>
              <w:t>PC3 vers sa passerelle</w:t>
            </w:r>
          </w:p>
        </w:tc>
      </w:tr>
      <w:tr w:rsidR="00CC2976" w14:paraId="142B5586" w14:textId="77777777" w:rsidTr="00CC2976">
        <w:tc>
          <w:tcPr>
            <w:tcW w:w="4605" w:type="dxa"/>
          </w:tcPr>
          <w:p w14:paraId="755B0A3F" w14:textId="77777777" w:rsidR="00CC2976" w:rsidRDefault="00CC2976" w:rsidP="00CC2976">
            <w:pPr>
              <w:pStyle w:val="Paragraphedeliste"/>
              <w:numPr>
                <w:ilvl w:val="0"/>
                <w:numId w:val="42"/>
              </w:numPr>
              <w:spacing w:before="60" w:after="60"/>
              <w:ind w:left="714" w:hanging="357"/>
              <w:contextualSpacing w:val="0"/>
            </w:pPr>
            <w:r>
              <w:t>PC2 vers PC4</w:t>
            </w:r>
          </w:p>
        </w:tc>
        <w:tc>
          <w:tcPr>
            <w:tcW w:w="4605" w:type="dxa"/>
          </w:tcPr>
          <w:p w14:paraId="40A4FA83" w14:textId="77777777" w:rsidR="00CC2976" w:rsidRDefault="00CC2976" w:rsidP="00CC2976">
            <w:pPr>
              <w:pStyle w:val="Paragraphedeliste"/>
              <w:numPr>
                <w:ilvl w:val="0"/>
                <w:numId w:val="42"/>
              </w:numPr>
              <w:spacing w:before="60" w:after="60"/>
              <w:ind w:left="714" w:hanging="357"/>
              <w:contextualSpacing w:val="0"/>
            </w:pPr>
            <w:r>
              <w:t>PC4 vers sa passerelle</w:t>
            </w:r>
          </w:p>
        </w:tc>
      </w:tr>
    </w:tbl>
    <w:p w14:paraId="5D7CB8AA" w14:textId="77777777" w:rsidR="00520E22" w:rsidRDefault="00520E22" w:rsidP="00520E22">
      <w:pPr>
        <w:jc w:val="left"/>
      </w:pPr>
    </w:p>
    <w:p w14:paraId="14C53A70" w14:textId="77777777" w:rsidR="00520E22" w:rsidRDefault="00520E22" w:rsidP="00520E22">
      <w:pPr>
        <w:pStyle w:val="Paragraphedeliste"/>
        <w:numPr>
          <w:ilvl w:val="1"/>
          <w:numId w:val="21"/>
        </w:numPr>
        <w:tabs>
          <w:tab w:val="clear" w:pos="1134"/>
          <w:tab w:val="num" w:pos="426"/>
        </w:tabs>
        <w:spacing w:after="120"/>
        <w:ind w:left="567"/>
        <w:contextualSpacing w:val="0"/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10"/>
      </w:tblGrid>
      <w:tr w:rsidR="00520E22" w14:paraId="21E0E88B" w14:textId="77777777" w:rsidTr="00520E22">
        <w:tc>
          <w:tcPr>
            <w:tcW w:w="9210" w:type="dxa"/>
          </w:tcPr>
          <w:p w14:paraId="6D5F84A5" w14:textId="77777777" w:rsidR="007C7A88" w:rsidRDefault="007C7A88" w:rsidP="00520E22">
            <w:pPr>
              <w:spacing w:before="60" w:after="60"/>
            </w:pPr>
            <w:r w:rsidRPr="007C7A88">
              <w:t>Les adresses IP affectées aux différents hôtes sont supposées correctes.</w:t>
            </w:r>
          </w:p>
          <w:p w14:paraId="0470A35C" w14:textId="77777777" w:rsidR="00520E22" w:rsidRDefault="007C7A88" w:rsidP="007C7A88">
            <w:pPr>
              <w:spacing w:before="120" w:after="120"/>
            </w:pPr>
            <w:r w:rsidRPr="007C7A88">
              <w:t>Pourquoi PC3 ne peut pas communiquer avec PC4 ?</w:t>
            </w:r>
          </w:p>
          <w:p w14:paraId="7037A5CF" w14:textId="77777777" w:rsidR="00803A55" w:rsidRPr="00803A55" w:rsidRDefault="00803A55" w:rsidP="007C7A88">
            <w:pPr>
              <w:spacing w:before="120" w:after="120"/>
              <w:rPr>
                <w:i/>
              </w:rPr>
            </w:pPr>
            <w:r w:rsidRPr="00803A55">
              <w:rPr>
                <w:i/>
              </w:rPr>
              <w:t>NB : Les réponses à la Q1 devraient permettre un aiguillage plus rapide vers l’erreur.</w:t>
            </w:r>
          </w:p>
        </w:tc>
      </w:tr>
      <w:tr w:rsidR="007C7A88" w14:paraId="2E5C48B7" w14:textId="77777777" w:rsidTr="00CC2976">
        <w:tc>
          <w:tcPr>
            <w:tcW w:w="9210" w:type="dxa"/>
          </w:tcPr>
          <w:p w14:paraId="4C45D72A" w14:textId="77777777" w:rsidR="007C7A88" w:rsidRDefault="007C7A88" w:rsidP="007C7A88">
            <w:pPr>
              <w:pStyle w:val="Paragraphedeliste"/>
              <w:numPr>
                <w:ilvl w:val="0"/>
                <w:numId w:val="45"/>
              </w:numPr>
              <w:spacing w:before="60" w:after="60"/>
            </w:pPr>
            <w:r w:rsidRPr="007C7A88">
              <w:t>PC3 et PC4 ne sont pas dans le même réseau IP</w:t>
            </w:r>
          </w:p>
        </w:tc>
      </w:tr>
      <w:tr w:rsidR="007C7A88" w14:paraId="30DDE6EE" w14:textId="77777777" w:rsidTr="00CC2976">
        <w:tc>
          <w:tcPr>
            <w:tcW w:w="9210" w:type="dxa"/>
          </w:tcPr>
          <w:p w14:paraId="255E61E2" w14:textId="77777777" w:rsidR="007C7A88" w:rsidRDefault="007C7A88" w:rsidP="007C7A88">
            <w:pPr>
              <w:pStyle w:val="Paragraphedeliste"/>
              <w:numPr>
                <w:ilvl w:val="0"/>
                <w:numId w:val="45"/>
              </w:numPr>
              <w:spacing w:before="60" w:after="60"/>
            </w:pPr>
            <w:r w:rsidRPr="007C7A88">
              <w:t>PC3 et PC4 ne sont pas dans le même VLAN</w:t>
            </w:r>
          </w:p>
        </w:tc>
      </w:tr>
      <w:tr w:rsidR="007C7A88" w14:paraId="794F718A" w14:textId="77777777" w:rsidTr="00CC2976">
        <w:tc>
          <w:tcPr>
            <w:tcW w:w="9210" w:type="dxa"/>
          </w:tcPr>
          <w:p w14:paraId="4BF10B68" w14:textId="77777777" w:rsidR="007C7A88" w:rsidRDefault="007C7A88" w:rsidP="007C7A88">
            <w:pPr>
              <w:pStyle w:val="Paragraphedeliste"/>
              <w:numPr>
                <w:ilvl w:val="0"/>
                <w:numId w:val="45"/>
              </w:numPr>
              <w:spacing w:before="60" w:after="60"/>
            </w:pPr>
            <w:r w:rsidRPr="007C7A88">
              <w:t>PC3 n'a pas la bonne passerelle</w:t>
            </w:r>
          </w:p>
        </w:tc>
      </w:tr>
      <w:tr w:rsidR="007C7A88" w14:paraId="2A38EC87" w14:textId="77777777" w:rsidTr="00CC2976">
        <w:tc>
          <w:tcPr>
            <w:tcW w:w="9210" w:type="dxa"/>
          </w:tcPr>
          <w:p w14:paraId="77C3B663" w14:textId="77777777" w:rsidR="007C7A88" w:rsidRDefault="007C7A88" w:rsidP="007C7A88">
            <w:pPr>
              <w:pStyle w:val="Paragraphedeliste"/>
              <w:numPr>
                <w:ilvl w:val="0"/>
                <w:numId w:val="45"/>
              </w:numPr>
              <w:spacing w:before="60" w:after="60"/>
            </w:pPr>
            <w:r w:rsidRPr="007C7A88">
              <w:t>PC4 n'a pas la bonne passerelle</w:t>
            </w:r>
          </w:p>
        </w:tc>
      </w:tr>
      <w:tr w:rsidR="007C7A88" w14:paraId="1BD9B0A9" w14:textId="77777777" w:rsidTr="00CC2976">
        <w:tc>
          <w:tcPr>
            <w:tcW w:w="9210" w:type="dxa"/>
          </w:tcPr>
          <w:p w14:paraId="64D6B48F" w14:textId="77777777" w:rsidR="007C7A88" w:rsidRDefault="007C7A88" w:rsidP="007C7A88">
            <w:pPr>
              <w:pStyle w:val="Paragraphedeliste"/>
              <w:numPr>
                <w:ilvl w:val="0"/>
                <w:numId w:val="45"/>
              </w:numPr>
              <w:spacing w:before="60" w:after="60"/>
            </w:pPr>
            <w:r w:rsidRPr="007C7A88">
              <w:t>Il manque une sous-interface au routeur pour que PC3 et PC4 puissent communiquer</w:t>
            </w:r>
          </w:p>
        </w:tc>
      </w:tr>
    </w:tbl>
    <w:p w14:paraId="095B0DA7" w14:textId="77777777" w:rsidR="00520E22" w:rsidRDefault="00520E22">
      <w:pPr>
        <w:jc w:val="left"/>
      </w:pPr>
    </w:p>
    <w:p w14:paraId="0527735F" w14:textId="77777777" w:rsidR="007C7A88" w:rsidRDefault="007C7A88">
      <w:pPr>
        <w:jc w:val="left"/>
      </w:pPr>
      <w:r>
        <w:br w:type="page"/>
      </w:r>
    </w:p>
    <w:p w14:paraId="5581C3B9" w14:textId="77777777" w:rsidR="00520E22" w:rsidRDefault="007C7A88" w:rsidP="00CC2976">
      <w:pPr>
        <w:pStyle w:val="Paragraphedeliste"/>
        <w:numPr>
          <w:ilvl w:val="0"/>
          <w:numId w:val="21"/>
        </w:numPr>
        <w:ind w:left="1985" w:hanging="1985"/>
      </w:pPr>
      <w:r>
        <w:lastRenderedPageBreak/>
        <w:t xml:space="preserve">Examiner la maquette Packet Tracer </w:t>
      </w:r>
      <w:r w:rsidRPr="00EA3E81">
        <w:rPr>
          <w:b/>
        </w:rPr>
        <w:t>schema-iv-4pc</w:t>
      </w:r>
      <w:r>
        <w:rPr>
          <w:b/>
        </w:rPr>
        <w:t>-bis</w:t>
      </w:r>
      <w:r w:rsidRPr="00EA3E81">
        <w:rPr>
          <w:b/>
        </w:rPr>
        <w:t>.pkt</w:t>
      </w:r>
      <w:r>
        <w:t xml:space="preserve"> pour répondre à la question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78"/>
      </w:tblGrid>
      <w:tr w:rsidR="00520E22" w14:paraId="6F4B53EE" w14:textId="77777777" w:rsidTr="00520E22">
        <w:tc>
          <w:tcPr>
            <w:tcW w:w="9778" w:type="dxa"/>
          </w:tcPr>
          <w:p w14:paraId="6E3E8398" w14:textId="77777777" w:rsidR="00520E22" w:rsidRDefault="002E0E81" w:rsidP="007C7A88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1E00AC15" wp14:editId="1AD665E4">
                  <wp:extent cx="4086860" cy="2623820"/>
                  <wp:effectExtent l="19050" t="0" r="8890" b="0"/>
                  <wp:docPr id="28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6860" cy="26238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7A88" w14:paraId="1CCC62ED" w14:textId="77777777" w:rsidTr="00520E22">
        <w:tc>
          <w:tcPr>
            <w:tcW w:w="9778" w:type="dxa"/>
          </w:tcPr>
          <w:p w14:paraId="37DFB916" w14:textId="77777777" w:rsidR="007C7A88" w:rsidRDefault="007C7A88" w:rsidP="007C7A88">
            <w:pPr>
              <w:spacing w:before="120" w:after="120"/>
              <w:jc w:val="center"/>
            </w:pPr>
            <w:r>
              <w:t>NB : La maquette fournie est en version 6.3 de Packet Tracer</w:t>
            </w:r>
          </w:p>
        </w:tc>
      </w:tr>
    </w:tbl>
    <w:p w14:paraId="67FBE115" w14:textId="77777777" w:rsidR="00520E22" w:rsidRDefault="00520E22" w:rsidP="00520E22">
      <w:pPr>
        <w:pStyle w:val="Paragraphedeliste"/>
        <w:numPr>
          <w:ilvl w:val="1"/>
          <w:numId w:val="21"/>
        </w:numPr>
        <w:tabs>
          <w:tab w:val="clear" w:pos="1134"/>
          <w:tab w:val="num" w:pos="426"/>
        </w:tabs>
        <w:spacing w:after="120"/>
        <w:ind w:left="567"/>
        <w:contextualSpacing w:val="0"/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10"/>
      </w:tblGrid>
      <w:tr w:rsidR="00520E22" w14:paraId="762AB217" w14:textId="77777777" w:rsidTr="00520E22">
        <w:tc>
          <w:tcPr>
            <w:tcW w:w="9210" w:type="dxa"/>
          </w:tcPr>
          <w:p w14:paraId="44F6CB4E" w14:textId="77777777" w:rsidR="002E0E81" w:rsidRDefault="002E0E81" w:rsidP="002E0E81">
            <w:pPr>
              <w:spacing w:before="60" w:after="60"/>
            </w:pPr>
            <w:r>
              <w:t xml:space="preserve">Y a-t-il un port du </w:t>
            </w:r>
            <w:r w:rsidR="00803A55">
              <w:t>commutateur</w:t>
            </w:r>
            <w:r>
              <w:t xml:space="preserve"> qui est configuré en Trunk ?</w:t>
            </w:r>
          </w:p>
          <w:p w14:paraId="4AE23FA9" w14:textId="77777777" w:rsidR="002E0E81" w:rsidRDefault="002E0E81" w:rsidP="002E0E81">
            <w:pPr>
              <w:pStyle w:val="Paragraphedeliste"/>
              <w:numPr>
                <w:ilvl w:val="0"/>
                <w:numId w:val="46"/>
              </w:numPr>
              <w:spacing w:before="60" w:after="60"/>
            </w:pPr>
            <w:r>
              <w:t>Si c'est le cas quel port ? était-ce nécessaire ?</w:t>
            </w:r>
          </w:p>
          <w:p w14:paraId="64B10571" w14:textId="77777777" w:rsidR="00520E22" w:rsidRDefault="002E0E81" w:rsidP="002E0E81">
            <w:pPr>
              <w:pStyle w:val="Paragraphedeliste"/>
              <w:numPr>
                <w:ilvl w:val="0"/>
                <w:numId w:val="46"/>
              </w:numPr>
              <w:spacing w:before="60" w:after="60"/>
            </w:pPr>
            <w:r>
              <w:t>Si ce n'est pas le cas, fallait-il en configurer un en Trunk ?</w:t>
            </w:r>
          </w:p>
        </w:tc>
      </w:tr>
      <w:tr w:rsidR="00520E22" w14:paraId="78D84FA5" w14:textId="77777777" w:rsidTr="00520E22">
        <w:tc>
          <w:tcPr>
            <w:tcW w:w="9210" w:type="dxa"/>
          </w:tcPr>
          <w:p w14:paraId="5EFF07BA" w14:textId="77777777" w:rsidR="00520E22" w:rsidRDefault="009B01DC" w:rsidP="00520E22">
            <w:pPr>
              <w:pStyle w:val="Paragraphedeliste"/>
              <w:numPr>
                <w:ilvl w:val="0"/>
                <w:numId w:val="42"/>
              </w:numPr>
              <w:spacing w:before="60" w:after="60"/>
            </w:pPr>
            <w:r w:rsidRPr="009B01DC">
              <w:t>Le port 1 est configuré en "Trunk"</w:t>
            </w:r>
          </w:p>
        </w:tc>
      </w:tr>
      <w:tr w:rsidR="00520E22" w14:paraId="16BCD3EB" w14:textId="77777777" w:rsidTr="00520E22">
        <w:tc>
          <w:tcPr>
            <w:tcW w:w="9210" w:type="dxa"/>
          </w:tcPr>
          <w:p w14:paraId="1D746E6C" w14:textId="77777777" w:rsidR="00520E22" w:rsidRDefault="009B01DC" w:rsidP="00520E22">
            <w:pPr>
              <w:pStyle w:val="Paragraphedeliste"/>
              <w:numPr>
                <w:ilvl w:val="0"/>
                <w:numId w:val="42"/>
              </w:numPr>
              <w:spacing w:before="60" w:after="60"/>
            </w:pPr>
            <w:r>
              <w:t>Le port 4</w:t>
            </w:r>
            <w:r w:rsidRPr="009B01DC">
              <w:t xml:space="preserve"> est configuré en "Trunk"</w:t>
            </w:r>
          </w:p>
        </w:tc>
      </w:tr>
      <w:tr w:rsidR="009B01DC" w14:paraId="484898C5" w14:textId="77777777" w:rsidTr="00520E22">
        <w:tc>
          <w:tcPr>
            <w:tcW w:w="9210" w:type="dxa"/>
          </w:tcPr>
          <w:p w14:paraId="651A9810" w14:textId="77777777" w:rsidR="009B01DC" w:rsidRPr="009B01DC" w:rsidRDefault="009B01DC" w:rsidP="00520E22">
            <w:pPr>
              <w:pStyle w:val="Paragraphedeliste"/>
              <w:numPr>
                <w:ilvl w:val="0"/>
                <w:numId w:val="42"/>
              </w:numPr>
              <w:spacing w:before="60" w:after="60"/>
            </w:pPr>
            <w:r>
              <w:t>Le port 6</w:t>
            </w:r>
            <w:r w:rsidRPr="009B01DC">
              <w:t xml:space="preserve"> est configuré en "Trunk"</w:t>
            </w:r>
          </w:p>
        </w:tc>
      </w:tr>
      <w:tr w:rsidR="009B01DC" w14:paraId="053C9DAC" w14:textId="77777777" w:rsidTr="00520E22">
        <w:tc>
          <w:tcPr>
            <w:tcW w:w="9210" w:type="dxa"/>
          </w:tcPr>
          <w:p w14:paraId="24199A2E" w14:textId="77777777" w:rsidR="009B01DC" w:rsidRPr="009B01DC" w:rsidRDefault="009B01DC" w:rsidP="00520E22">
            <w:pPr>
              <w:pStyle w:val="Paragraphedeliste"/>
              <w:numPr>
                <w:ilvl w:val="0"/>
                <w:numId w:val="42"/>
              </w:numPr>
              <w:spacing w:before="60" w:after="60"/>
            </w:pPr>
            <w:r>
              <w:t>Le port 7</w:t>
            </w:r>
            <w:r w:rsidRPr="009B01DC">
              <w:t xml:space="preserve"> est configuré en "Trunk"</w:t>
            </w:r>
          </w:p>
        </w:tc>
      </w:tr>
      <w:tr w:rsidR="009B01DC" w14:paraId="2DB60823" w14:textId="77777777" w:rsidTr="00520E22">
        <w:tc>
          <w:tcPr>
            <w:tcW w:w="9210" w:type="dxa"/>
          </w:tcPr>
          <w:p w14:paraId="0179837D" w14:textId="77777777" w:rsidR="009B01DC" w:rsidRPr="009B01DC" w:rsidRDefault="009B01DC" w:rsidP="00520E22">
            <w:pPr>
              <w:pStyle w:val="Paragraphedeliste"/>
              <w:numPr>
                <w:ilvl w:val="0"/>
                <w:numId w:val="42"/>
              </w:numPr>
              <w:spacing w:before="60" w:after="60"/>
            </w:pPr>
            <w:r w:rsidRPr="009B01DC">
              <w:t>Le port 1</w:t>
            </w:r>
            <w:r>
              <w:t>2</w:t>
            </w:r>
            <w:r w:rsidRPr="009B01DC">
              <w:t xml:space="preserve"> est configuré en "Trunk"</w:t>
            </w:r>
          </w:p>
        </w:tc>
      </w:tr>
      <w:tr w:rsidR="009B01DC" w14:paraId="5BB53753" w14:textId="77777777" w:rsidTr="00520E22">
        <w:tc>
          <w:tcPr>
            <w:tcW w:w="9210" w:type="dxa"/>
          </w:tcPr>
          <w:p w14:paraId="3B62E342" w14:textId="77777777" w:rsidR="009B01DC" w:rsidRPr="009B01DC" w:rsidRDefault="009B01DC" w:rsidP="00520E22">
            <w:pPr>
              <w:pStyle w:val="Paragraphedeliste"/>
              <w:numPr>
                <w:ilvl w:val="0"/>
                <w:numId w:val="42"/>
              </w:numPr>
              <w:spacing w:before="60" w:after="60"/>
            </w:pPr>
            <w:r w:rsidRPr="009B01DC">
              <w:t>Aucun des ports n'est configuré en "Trunk"</w:t>
            </w:r>
          </w:p>
        </w:tc>
      </w:tr>
      <w:tr w:rsidR="009B01DC" w14:paraId="0A409D3F" w14:textId="77777777" w:rsidTr="00520E22">
        <w:tc>
          <w:tcPr>
            <w:tcW w:w="9210" w:type="dxa"/>
          </w:tcPr>
          <w:p w14:paraId="5218534D" w14:textId="77777777" w:rsidR="009B01DC" w:rsidRPr="009B01DC" w:rsidRDefault="009B01DC" w:rsidP="00520E22">
            <w:pPr>
              <w:pStyle w:val="Paragraphedeliste"/>
              <w:numPr>
                <w:ilvl w:val="0"/>
                <w:numId w:val="42"/>
              </w:numPr>
              <w:spacing w:before="60" w:after="60"/>
            </w:pPr>
            <w:r w:rsidRPr="009B01DC">
              <w:t>La configuration en Trunk de ce port (le cas échéant) est nécessaire</w:t>
            </w:r>
          </w:p>
        </w:tc>
      </w:tr>
      <w:tr w:rsidR="009B01DC" w14:paraId="21D6DB4B" w14:textId="77777777" w:rsidTr="00520E22">
        <w:tc>
          <w:tcPr>
            <w:tcW w:w="9210" w:type="dxa"/>
          </w:tcPr>
          <w:p w14:paraId="6BDD3F6B" w14:textId="77777777" w:rsidR="009B01DC" w:rsidRPr="009B01DC" w:rsidRDefault="009B01DC" w:rsidP="00520E22">
            <w:pPr>
              <w:pStyle w:val="Paragraphedeliste"/>
              <w:numPr>
                <w:ilvl w:val="0"/>
                <w:numId w:val="42"/>
              </w:numPr>
              <w:spacing w:before="60" w:after="60"/>
            </w:pPr>
            <w:r w:rsidRPr="009B01DC">
              <w:t>La configuration en Trunk de ce port (le cas échéant) n'était pas nécessaire</w:t>
            </w:r>
          </w:p>
        </w:tc>
      </w:tr>
      <w:tr w:rsidR="009B01DC" w14:paraId="17712728" w14:textId="77777777" w:rsidTr="00520E22">
        <w:tc>
          <w:tcPr>
            <w:tcW w:w="9210" w:type="dxa"/>
          </w:tcPr>
          <w:p w14:paraId="4AA7839E" w14:textId="77777777" w:rsidR="009B01DC" w:rsidRPr="009B01DC" w:rsidRDefault="009B01DC" w:rsidP="00520E22">
            <w:pPr>
              <w:pStyle w:val="Paragraphedeliste"/>
              <w:numPr>
                <w:ilvl w:val="0"/>
                <w:numId w:val="42"/>
              </w:numPr>
              <w:spacing w:before="60" w:after="60"/>
            </w:pPr>
            <w:r w:rsidRPr="009B01DC">
              <w:t>Il fallait configurer un des ports en Trunk (alors qu'aucun ne l'est)</w:t>
            </w:r>
          </w:p>
        </w:tc>
      </w:tr>
    </w:tbl>
    <w:p w14:paraId="6AF7EC71" w14:textId="77777777" w:rsidR="00520E22" w:rsidRDefault="00520E22" w:rsidP="00520E22">
      <w:pPr>
        <w:jc w:val="left"/>
      </w:pPr>
    </w:p>
    <w:p w14:paraId="44368CC2" w14:textId="77777777" w:rsidR="00CC2976" w:rsidRDefault="00CC2976" w:rsidP="00CC2976">
      <w:pPr>
        <w:pStyle w:val="Paragraphedeliste"/>
        <w:numPr>
          <w:ilvl w:val="1"/>
          <w:numId w:val="21"/>
        </w:numPr>
        <w:tabs>
          <w:tab w:val="clear" w:pos="1134"/>
          <w:tab w:val="num" w:pos="426"/>
        </w:tabs>
        <w:spacing w:after="120"/>
        <w:ind w:left="567"/>
        <w:contextualSpacing w:val="0"/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5"/>
        <w:gridCol w:w="4605"/>
      </w:tblGrid>
      <w:tr w:rsidR="00CC2976" w14:paraId="79BCA668" w14:textId="77777777" w:rsidTr="00CC2976">
        <w:tc>
          <w:tcPr>
            <w:tcW w:w="9210" w:type="dxa"/>
            <w:gridSpan w:val="2"/>
          </w:tcPr>
          <w:p w14:paraId="7BC2C2EB" w14:textId="77777777" w:rsidR="00CC2976" w:rsidRDefault="00CC2976" w:rsidP="00CC2976">
            <w:pPr>
              <w:spacing w:before="60" w:after="60"/>
            </w:pPr>
            <w:r>
              <w:t>Quelles connexions fonctionnent ?</w:t>
            </w:r>
          </w:p>
        </w:tc>
      </w:tr>
      <w:tr w:rsidR="00CC2976" w14:paraId="52E590E9" w14:textId="77777777" w:rsidTr="00CC2976">
        <w:tc>
          <w:tcPr>
            <w:tcW w:w="4605" w:type="dxa"/>
          </w:tcPr>
          <w:p w14:paraId="5548D97E" w14:textId="77777777" w:rsidR="00CC2976" w:rsidRDefault="00CC2976" w:rsidP="00CC2976">
            <w:pPr>
              <w:pStyle w:val="Paragraphedeliste"/>
              <w:numPr>
                <w:ilvl w:val="0"/>
                <w:numId w:val="42"/>
              </w:numPr>
              <w:spacing w:before="60" w:after="60"/>
              <w:ind w:left="714" w:hanging="357"/>
              <w:contextualSpacing w:val="0"/>
            </w:pPr>
            <w:r>
              <w:t>PC1 vers PC2</w:t>
            </w:r>
          </w:p>
        </w:tc>
        <w:tc>
          <w:tcPr>
            <w:tcW w:w="4605" w:type="dxa"/>
          </w:tcPr>
          <w:p w14:paraId="66CC9E66" w14:textId="77777777" w:rsidR="00CC2976" w:rsidRDefault="00CC2976" w:rsidP="00CC2976">
            <w:pPr>
              <w:pStyle w:val="Paragraphedeliste"/>
              <w:numPr>
                <w:ilvl w:val="0"/>
                <w:numId w:val="42"/>
              </w:numPr>
              <w:spacing w:before="60" w:after="60"/>
              <w:ind w:left="714" w:hanging="357"/>
              <w:contextualSpacing w:val="0"/>
            </w:pPr>
            <w:r>
              <w:t>PC3 vers PC4</w:t>
            </w:r>
          </w:p>
        </w:tc>
      </w:tr>
      <w:tr w:rsidR="00CC2976" w14:paraId="394055C5" w14:textId="77777777" w:rsidTr="00CC2976">
        <w:tc>
          <w:tcPr>
            <w:tcW w:w="4605" w:type="dxa"/>
          </w:tcPr>
          <w:p w14:paraId="4BF51D06" w14:textId="77777777" w:rsidR="00CC2976" w:rsidRDefault="00CC2976" w:rsidP="00CC2976">
            <w:pPr>
              <w:pStyle w:val="Paragraphedeliste"/>
              <w:numPr>
                <w:ilvl w:val="0"/>
                <w:numId w:val="42"/>
              </w:numPr>
              <w:spacing w:before="60" w:after="60"/>
              <w:ind w:left="714" w:hanging="357"/>
              <w:contextualSpacing w:val="0"/>
            </w:pPr>
            <w:r>
              <w:t>PC1 vers PC3</w:t>
            </w:r>
          </w:p>
        </w:tc>
        <w:tc>
          <w:tcPr>
            <w:tcW w:w="4605" w:type="dxa"/>
          </w:tcPr>
          <w:p w14:paraId="15675BFA" w14:textId="77777777" w:rsidR="00CC2976" w:rsidRDefault="00CC2976" w:rsidP="00CC2976">
            <w:pPr>
              <w:pStyle w:val="Paragraphedeliste"/>
              <w:numPr>
                <w:ilvl w:val="0"/>
                <w:numId w:val="42"/>
              </w:numPr>
              <w:spacing w:before="60" w:after="60"/>
              <w:ind w:left="714" w:hanging="357"/>
              <w:contextualSpacing w:val="0"/>
            </w:pPr>
            <w:r>
              <w:t>PC1 vers sa passerelle</w:t>
            </w:r>
          </w:p>
        </w:tc>
      </w:tr>
      <w:tr w:rsidR="00CC2976" w14:paraId="501CC736" w14:textId="77777777" w:rsidTr="00CC2976">
        <w:tc>
          <w:tcPr>
            <w:tcW w:w="4605" w:type="dxa"/>
          </w:tcPr>
          <w:p w14:paraId="74273922" w14:textId="77777777" w:rsidR="00CC2976" w:rsidRDefault="00CC2976" w:rsidP="00CC2976">
            <w:pPr>
              <w:pStyle w:val="Paragraphedeliste"/>
              <w:numPr>
                <w:ilvl w:val="0"/>
                <w:numId w:val="42"/>
              </w:numPr>
              <w:spacing w:before="60" w:after="60"/>
              <w:ind w:left="714" w:hanging="357"/>
              <w:contextualSpacing w:val="0"/>
            </w:pPr>
            <w:r>
              <w:t>PC1 vers PC4</w:t>
            </w:r>
          </w:p>
        </w:tc>
        <w:tc>
          <w:tcPr>
            <w:tcW w:w="4605" w:type="dxa"/>
          </w:tcPr>
          <w:p w14:paraId="1FC7D400" w14:textId="77777777" w:rsidR="00CC2976" w:rsidRDefault="00CC2976" w:rsidP="00CC2976">
            <w:pPr>
              <w:pStyle w:val="Paragraphedeliste"/>
              <w:numPr>
                <w:ilvl w:val="0"/>
                <w:numId w:val="42"/>
              </w:numPr>
              <w:spacing w:before="60" w:after="60"/>
              <w:ind w:left="714" w:hanging="357"/>
              <w:contextualSpacing w:val="0"/>
            </w:pPr>
            <w:r>
              <w:t>PC2 vers sa passerelle</w:t>
            </w:r>
          </w:p>
        </w:tc>
      </w:tr>
      <w:tr w:rsidR="00CC2976" w14:paraId="7C3BEBA3" w14:textId="77777777" w:rsidTr="00CC2976">
        <w:tc>
          <w:tcPr>
            <w:tcW w:w="4605" w:type="dxa"/>
          </w:tcPr>
          <w:p w14:paraId="7B1339D5" w14:textId="77777777" w:rsidR="00CC2976" w:rsidRDefault="00CC2976" w:rsidP="00CC2976">
            <w:pPr>
              <w:pStyle w:val="Paragraphedeliste"/>
              <w:numPr>
                <w:ilvl w:val="0"/>
                <w:numId w:val="42"/>
              </w:numPr>
              <w:spacing w:before="60" w:after="60"/>
              <w:ind w:left="714" w:hanging="357"/>
              <w:contextualSpacing w:val="0"/>
            </w:pPr>
            <w:r>
              <w:t>PC2 vers PC3</w:t>
            </w:r>
          </w:p>
        </w:tc>
        <w:tc>
          <w:tcPr>
            <w:tcW w:w="4605" w:type="dxa"/>
          </w:tcPr>
          <w:p w14:paraId="2B9E8AB4" w14:textId="77777777" w:rsidR="00CC2976" w:rsidRDefault="00CC2976" w:rsidP="00CC2976">
            <w:pPr>
              <w:pStyle w:val="Paragraphedeliste"/>
              <w:numPr>
                <w:ilvl w:val="0"/>
                <w:numId w:val="42"/>
              </w:numPr>
              <w:spacing w:before="60" w:after="60"/>
              <w:ind w:left="714" w:hanging="357"/>
              <w:contextualSpacing w:val="0"/>
            </w:pPr>
            <w:r>
              <w:t>PC3 vers sa passerelle</w:t>
            </w:r>
          </w:p>
        </w:tc>
      </w:tr>
      <w:tr w:rsidR="00CC2976" w14:paraId="586DC38A" w14:textId="77777777" w:rsidTr="00CC2976">
        <w:tc>
          <w:tcPr>
            <w:tcW w:w="4605" w:type="dxa"/>
          </w:tcPr>
          <w:p w14:paraId="21CBBAA9" w14:textId="77777777" w:rsidR="00CC2976" w:rsidRDefault="00CC2976" w:rsidP="00CC2976">
            <w:pPr>
              <w:pStyle w:val="Paragraphedeliste"/>
              <w:numPr>
                <w:ilvl w:val="0"/>
                <w:numId w:val="42"/>
              </w:numPr>
              <w:spacing w:before="60" w:after="60"/>
              <w:ind w:left="714" w:hanging="357"/>
              <w:contextualSpacing w:val="0"/>
            </w:pPr>
            <w:r>
              <w:t>PC2 vers PC4</w:t>
            </w:r>
          </w:p>
        </w:tc>
        <w:tc>
          <w:tcPr>
            <w:tcW w:w="4605" w:type="dxa"/>
          </w:tcPr>
          <w:p w14:paraId="1FC4B558" w14:textId="77777777" w:rsidR="00CC2976" w:rsidRDefault="00CC2976" w:rsidP="00CC2976">
            <w:pPr>
              <w:pStyle w:val="Paragraphedeliste"/>
              <w:numPr>
                <w:ilvl w:val="0"/>
                <w:numId w:val="42"/>
              </w:numPr>
              <w:spacing w:before="60" w:after="60"/>
              <w:ind w:left="714" w:hanging="357"/>
              <w:contextualSpacing w:val="0"/>
            </w:pPr>
            <w:r>
              <w:t>PC4 vers sa passerelle</w:t>
            </w:r>
          </w:p>
        </w:tc>
      </w:tr>
      <w:tr w:rsidR="00CC2976" w14:paraId="65867D01" w14:textId="77777777" w:rsidTr="00CC2976">
        <w:tc>
          <w:tcPr>
            <w:tcW w:w="9210" w:type="dxa"/>
            <w:gridSpan w:val="2"/>
          </w:tcPr>
          <w:p w14:paraId="05F3656B" w14:textId="77777777" w:rsidR="00CC2976" w:rsidRDefault="00CC2976" w:rsidP="00CC2976">
            <w:pPr>
              <w:spacing w:before="60" w:after="60"/>
            </w:pPr>
            <w:r>
              <w:t>En vous aidant de ces résultats, trouvez la ou les erreurs de configuration pour permettre la communication entre les 4 PCs (en supposant que la configuration des postes est correcte).</w:t>
            </w:r>
          </w:p>
        </w:tc>
      </w:tr>
      <w:tr w:rsidR="00CC2976" w14:paraId="54E360DE" w14:textId="77777777" w:rsidTr="00CC2976">
        <w:tc>
          <w:tcPr>
            <w:tcW w:w="9210" w:type="dxa"/>
            <w:gridSpan w:val="2"/>
          </w:tcPr>
          <w:p w14:paraId="737685F9" w14:textId="77777777" w:rsidR="00CC2976" w:rsidRDefault="00CC2976" w:rsidP="00CC2976">
            <w:pPr>
              <w:spacing w:before="60" w:after="60"/>
            </w:pPr>
          </w:p>
          <w:p w14:paraId="24FE8FE7" w14:textId="77777777" w:rsidR="00CC2976" w:rsidRDefault="00CC2976" w:rsidP="00CC2976">
            <w:pPr>
              <w:spacing w:before="60" w:after="60"/>
            </w:pPr>
          </w:p>
        </w:tc>
      </w:tr>
    </w:tbl>
    <w:p w14:paraId="19DBE99B" w14:textId="0119F4B8" w:rsidR="00134B88" w:rsidRDefault="00134B88" w:rsidP="001A7F71">
      <w:pPr>
        <w:jc w:val="left"/>
      </w:pPr>
    </w:p>
    <w:sectPr w:rsidR="00134B88" w:rsidSect="00306728">
      <w:headerReference w:type="default" r:id="rId9"/>
      <w:footerReference w:type="default" r:id="rId10"/>
      <w:pgSz w:w="11906" w:h="16838" w:code="9"/>
      <w:pgMar w:top="1134" w:right="1134" w:bottom="1134" w:left="1134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AC82F4" w14:textId="77777777" w:rsidR="000B0024" w:rsidRDefault="000B0024">
      <w:r>
        <w:separator/>
      </w:r>
    </w:p>
  </w:endnote>
  <w:endnote w:type="continuationSeparator" w:id="0">
    <w:p w14:paraId="05939955" w14:textId="77777777" w:rsidR="000B0024" w:rsidRDefault="000B00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199866" w14:textId="64747222" w:rsidR="001E1BD5" w:rsidRPr="000A5208" w:rsidRDefault="003E0347" w:rsidP="000C2C4D">
    <w:pPr>
      <w:pStyle w:val="Pieddepage"/>
      <w:pBdr>
        <w:top w:val="single" w:sz="4" w:space="1" w:color="auto"/>
      </w:pBdr>
      <w:tabs>
        <w:tab w:val="clear" w:pos="4536"/>
        <w:tab w:val="clear" w:pos="9072"/>
        <w:tab w:val="center" w:pos="5387"/>
        <w:tab w:val="right" w:pos="9639"/>
      </w:tabs>
    </w:pPr>
    <w:r>
      <w:t>C</w:t>
    </w:r>
    <w:r w:rsidR="001E1BD5">
      <w:t>erta</w:t>
    </w:r>
    <w:r w:rsidR="000128FF">
      <w:tab/>
    </w:r>
    <w:r w:rsidR="000128FF">
      <w:tab/>
    </w:r>
    <w:r w:rsidR="001E1BD5" w:rsidRPr="003F7A48">
      <w:t xml:space="preserve">Page </w:t>
    </w:r>
    <w:r w:rsidR="003C0E2E" w:rsidRPr="003F7A48">
      <w:rPr>
        <w:rStyle w:val="Numrodepage"/>
      </w:rPr>
      <w:fldChar w:fldCharType="begin"/>
    </w:r>
    <w:r w:rsidR="001E1BD5" w:rsidRPr="003F7A48">
      <w:rPr>
        <w:rStyle w:val="Numrodepage"/>
      </w:rPr>
      <w:instrText xml:space="preserve"> PAGE </w:instrText>
    </w:r>
    <w:r w:rsidR="003C0E2E" w:rsidRPr="003F7A48">
      <w:rPr>
        <w:rStyle w:val="Numrodepage"/>
      </w:rPr>
      <w:fldChar w:fldCharType="separate"/>
    </w:r>
    <w:r w:rsidR="00947767">
      <w:rPr>
        <w:rStyle w:val="Numrodepage"/>
        <w:noProof/>
      </w:rPr>
      <w:t>1</w:t>
    </w:r>
    <w:r w:rsidR="003C0E2E" w:rsidRPr="003F7A48">
      <w:rPr>
        <w:rStyle w:val="Numrodepage"/>
      </w:rPr>
      <w:fldChar w:fldCharType="end"/>
    </w:r>
    <w:r w:rsidR="001E1BD5" w:rsidRPr="003F7A48">
      <w:rPr>
        <w:rStyle w:val="Numrodepage"/>
      </w:rPr>
      <w:t>/</w:t>
    </w:r>
    <w:r w:rsidR="003C0E2E" w:rsidRPr="003F7A48">
      <w:rPr>
        <w:rStyle w:val="Numrodepage"/>
      </w:rPr>
      <w:fldChar w:fldCharType="begin"/>
    </w:r>
    <w:r w:rsidR="001E1BD5" w:rsidRPr="003F7A48">
      <w:rPr>
        <w:rStyle w:val="Numrodepage"/>
      </w:rPr>
      <w:instrText xml:space="preserve"> NUMPAGES </w:instrText>
    </w:r>
    <w:r w:rsidR="003C0E2E" w:rsidRPr="003F7A48">
      <w:rPr>
        <w:rStyle w:val="Numrodepage"/>
      </w:rPr>
      <w:fldChar w:fldCharType="separate"/>
    </w:r>
    <w:r w:rsidR="00947767">
      <w:rPr>
        <w:rStyle w:val="Numrodepage"/>
        <w:noProof/>
      </w:rPr>
      <w:t>14</w:t>
    </w:r>
    <w:r w:rsidR="003C0E2E" w:rsidRPr="003F7A48">
      <w:rPr>
        <w:rStyle w:val="Numrodepag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806BB0" w14:textId="77777777" w:rsidR="000B0024" w:rsidRDefault="000B0024">
      <w:r>
        <w:separator/>
      </w:r>
    </w:p>
  </w:footnote>
  <w:footnote w:type="continuationSeparator" w:id="0">
    <w:p w14:paraId="5E82E391" w14:textId="77777777" w:rsidR="000B0024" w:rsidRDefault="000B00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E6C546" w14:textId="65005114" w:rsidR="003C7638" w:rsidRDefault="003C7638" w:rsidP="003C7638">
    <w:pPr>
      <w:pStyle w:val="En-tte"/>
      <w:pBdr>
        <w:bottom w:val="single" w:sz="4" w:space="1" w:color="auto"/>
      </w:pBdr>
      <w:tabs>
        <w:tab w:val="clear" w:pos="9072"/>
        <w:tab w:val="right" w:pos="9638"/>
      </w:tabs>
    </w:pPr>
    <w:r>
      <w:t>STS-SIO1</w:t>
    </w:r>
    <w:r>
      <w:tab/>
      <w:t>B2</w:t>
    </w:r>
    <w:r>
      <w:tab/>
      <w:t>Routage inter-VLAN / résolution incidents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4700A4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DCA18A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44E8C2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E9AF55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FFA26B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0000000C"/>
    <w:multiLevelType w:val="singleLevel"/>
    <w:tmpl w:val="0000000C"/>
    <w:name w:val="WW8Num17"/>
    <w:lvl w:ilvl="0">
      <w:start w:val="1"/>
      <w:numFmt w:val="bullet"/>
      <w:lvlText w:val=""/>
      <w:lvlJc w:val="left"/>
      <w:pPr>
        <w:tabs>
          <w:tab w:val="num" w:pos="397"/>
        </w:tabs>
        <w:ind w:left="397" w:hanging="397"/>
      </w:pPr>
      <w:rPr>
        <w:rFonts w:ascii="Wingdings" w:hAnsi="Wingdings" w:cs="Wingdings" w:hint="default"/>
        <w:sz w:val="24"/>
        <w:szCs w:val="24"/>
      </w:rPr>
    </w:lvl>
  </w:abstractNum>
  <w:abstractNum w:abstractNumId="6" w15:restartNumberingAfterBreak="0">
    <w:nsid w:val="00000010"/>
    <w:multiLevelType w:val="singleLevel"/>
    <w:tmpl w:val="160C2A4E"/>
    <w:name w:val="WW8Num24"/>
    <w:lvl w:ilvl="0">
      <w:start w:val="1"/>
      <w:numFmt w:val="decimal"/>
      <w:lvlText w:val="Travail à faire %1"/>
      <w:lvlJc w:val="left"/>
      <w:pPr>
        <w:tabs>
          <w:tab w:val="num" w:pos="851"/>
        </w:tabs>
        <w:ind w:left="2098" w:hanging="2098"/>
      </w:pPr>
      <w:rPr>
        <w:rFonts w:hint="default"/>
        <w:b/>
        <w:i w:val="0"/>
        <w:sz w:val="24"/>
        <w:szCs w:val="24"/>
      </w:rPr>
    </w:lvl>
  </w:abstractNum>
  <w:abstractNum w:abstractNumId="7" w15:restartNumberingAfterBreak="0">
    <w:nsid w:val="00000011"/>
    <w:multiLevelType w:val="singleLevel"/>
    <w:tmpl w:val="00000011"/>
    <w:name w:val="WW8Num25"/>
    <w:lvl w:ilvl="0">
      <w:start w:val="1"/>
      <w:numFmt w:val="decimal"/>
      <w:lvlText w:val="Q%1."/>
      <w:lvlJc w:val="left"/>
      <w:pPr>
        <w:tabs>
          <w:tab w:val="num" w:pos="851"/>
        </w:tabs>
        <w:ind w:left="851" w:hanging="491"/>
      </w:pPr>
      <w:rPr>
        <w:rFonts w:hint="default"/>
        <w:b/>
        <w:i w:val="0"/>
        <w:sz w:val="22"/>
        <w:szCs w:val="22"/>
      </w:rPr>
    </w:lvl>
  </w:abstractNum>
  <w:abstractNum w:abstractNumId="8" w15:restartNumberingAfterBreak="0">
    <w:nsid w:val="00000013"/>
    <w:multiLevelType w:val="singleLevel"/>
    <w:tmpl w:val="00000013"/>
    <w:name w:val="WW8Num27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02BB630E"/>
    <w:multiLevelType w:val="hybridMultilevel"/>
    <w:tmpl w:val="9D36C8B0"/>
    <w:lvl w:ilvl="0" w:tplc="B5283234">
      <w:start w:val="1"/>
      <w:numFmt w:val="bullet"/>
      <w:lvlText w:val="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F1216C"/>
    <w:multiLevelType w:val="hybridMultilevel"/>
    <w:tmpl w:val="BD0893B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BA31AFE"/>
    <w:multiLevelType w:val="hybridMultilevel"/>
    <w:tmpl w:val="D826D478"/>
    <w:lvl w:ilvl="0" w:tplc="B5283234">
      <w:start w:val="1"/>
      <w:numFmt w:val="bullet"/>
      <w:lvlText w:val="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4F0B49"/>
    <w:multiLevelType w:val="hybridMultilevel"/>
    <w:tmpl w:val="D74E53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2E0B97"/>
    <w:multiLevelType w:val="multilevel"/>
    <w:tmpl w:val="DDD48734"/>
    <w:styleLink w:val="ListeCerta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2">
      <w:start w:val="1"/>
      <w:numFmt w:val="bullet"/>
      <w:lvlText w:val="○"/>
      <w:lvlJc w:val="left"/>
      <w:pPr>
        <w:ind w:left="1080" w:hanging="360"/>
      </w:pPr>
      <w:rPr>
        <w:rFonts w:ascii="Arial" w:hAnsi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1963317D"/>
    <w:multiLevelType w:val="hybridMultilevel"/>
    <w:tmpl w:val="71AEB060"/>
    <w:lvl w:ilvl="0" w:tplc="B5283234">
      <w:start w:val="1"/>
      <w:numFmt w:val="bullet"/>
      <w:lvlText w:val="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525A43"/>
    <w:multiLevelType w:val="multilevel"/>
    <w:tmpl w:val="DDD48734"/>
    <w:numStyleLink w:val="ListeCerta"/>
  </w:abstractNum>
  <w:abstractNum w:abstractNumId="16" w15:restartNumberingAfterBreak="0">
    <w:nsid w:val="1CE371A4"/>
    <w:multiLevelType w:val="multilevel"/>
    <w:tmpl w:val="C318EE20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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○"/>
      <w:lvlJc w:val="left"/>
      <w:pPr>
        <w:ind w:left="1080" w:hanging="360"/>
      </w:pPr>
      <w:rPr>
        <w:rFonts w:ascii="Arial" w:hAnsi="Arial" w:hint="default"/>
      </w:rPr>
    </w:lvl>
    <w:lvl w:ilvl="3">
      <w:start w:val="1"/>
      <w:numFmt w:val="bullet"/>
      <w:lvlText w:val="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1E5A1ED1"/>
    <w:multiLevelType w:val="multilevel"/>
    <w:tmpl w:val="DDD48734"/>
    <w:numStyleLink w:val="ListeCerta"/>
  </w:abstractNum>
  <w:abstractNum w:abstractNumId="18" w15:restartNumberingAfterBreak="0">
    <w:nsid w:val="22F410CA"/>
    <w:multiLevelType w:val="hybridMultilevel"/>
    <w:tmpl w:val="A9F6AB8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A6198E"/>
    <w:multiLevelType w:val="multilevel"/>
    <w:tmpl w:val="5FDCEE8C"/>
    <w:numStyleLink w:val="ListeCertamanipulation"/>
  </w:abstractNum>
  <w:abstractNum w:abstractNumId="20" w15:restartNumberingAfterBreak="0">
    <w:nsid w:val="25FC745A"/>
    <w:multiLevelType w:val="multilevel"/>
    <w:tmpl w:val="6EBE12A6"/>
    <w:name w:val="puce standard"/>
    <w:lvl w:ilvl="0">
      <w:start w:val="1"/>
      <w:numFmt w:val="bullet"/>
      <w:pStyle w:val="Listepuces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pStyle w:val="Listepuces3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3">
      <w:start w:val="1"/>
      <w:numFmt w:val="bullet"/>
      <w:pStyle w:val="Listepuces4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4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26C5079C"/>
    <w:multiLevelType w:val="multilevel"/>
    <w:tmpl w:val="5FDCEE8C"/>
    <w:styleLink w:val="ListeCertamanipulation"/>
    <w:lvl w:ilvl="0">
      <w:start w:val="1"/>
      <w:numFmt w:val="bullet"/>
      <w:lvlText w:val=""/>
      <w:lvlJc w:val="left"/>
      <w:pPr>
        <w:tabs>
          <w:tab w:val="num" w:pos="397"/>
        </w:tabs>
        <w:ind w:left="397" w:hanging="397"/>
      </w:pPr>
      <w:rPr>
        <w:rFonts w:ascii="Wingdings" w:hAnsi="Wingdings" w:cs="Wingdings" w:hint="default"/>
        <w:sz w:val="24"/>
        <w:szCs w:val="24"/>
      </w:rPr>
    </w:lvl>
    <w:lvl w:ilvl="1">
      <w:start w:val="1"/>
      <w:numFmt w:val="bullet"/>
      <w:lvlText w:val=""/>
      <w:lvlJc w:val="left"/>
      <w:pPr>
        <w:tabs>
          <w:tab w:val="num" w:pos="1800"/>
        </w:tabs>
        <w:ind w:left="1800" w:hanging="720"/>
      </w:pPr>
      <w:rPr>
        <w:rFonts w:ascii="Wingdings" w:hAnsi="Wingdings" w:hint="default"/>
        <w:sz w:val="22"/>
        <w:szCs w:val="24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7354E6B"/>
    <w:multiLevelType w:val="multilevel"/>
    <w:tmpl w:val="F8CA13F4"/>
    <w:name w:val="liste perso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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29124BE0"/>
    <w:multiLevelType w:val="multilevel"/>
    <w:tmpl w:val="6F14DDB0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upperRoman"/>
      <w:pStyle w:val="Titre4"/>
      <w:lvlText w:val="%4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4">
      <w:start w:val="1"/>
      <w:numFmt w:val="decimal"/>
      <w:pStyle w:val="Titre5"/>
      <w:lvlText w:val="%5"/>
      <w:lvlJc w:val="left"/>
      <w:pPr>
        <w:tabs>
          <w:tab w:val="num" w:pos="1021"/>
        </w:tabs>
        <w:ind w:left="1021" w:hanging="681"/>
      </w:pPr>
      <w:rPr>
        <w:rFonts w:hint="default"/>
      </w:rPr>
    </w:lvl>
    <w:lvl w:ilvl="5">
      <w:start w:val="1"/>
      <w:numFmt w:val="decimal"/>
      <w:pStyle w:val="Titre6"/>
      <w:lvlText w:val="%5.%6"/>
      <w:lvlJc w:val="left"/>
      <w:pPr>
        <w:tabs>
          <w:tab w:val="num" w:pos="1361"/>
        </w:tabs>
        <w:ind w:left="1361" w:hanging="681"/>
      </w:pPr>
      <w:rPr>
        <w:rFonts w:hint="default"/>
      </w:rPr>
    </w:lvl>
    <w:lvl w:ilvl="6">
      <w:start w:val="1"/>
      <w:numFmt w:val="decimal"/>
      <w:pStyle w:val="Titre7"/>
      <w:lvlText w:val="%5.%6.%7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7">
      <w:start w:val="1"/>
      <w:numFmt w:val="decimal"/>
      <w:pStyle w:val="Titre8"/>
      <w:lvlText w:val="%5.%6.%7.%8"/>
      <w:lvlJc w:val="left"/>
      <w:pPr>
        <w:tabs>
          <w:tab w:val="num" w:pos="1021"/>
        </w:tabs>
        <w:ind w:left="1021" w:hanging="1021"/>
      </w:pPr>
      <w:rPr>
        <w:rFonts w:hint="default"/>
      </w:rPr>
    </w:lvl>
    <w:lvl w:ilvl="8">
      <w:start w:val="1"/>
      <w:numFmt w:val="none"/>
      <w:pStyle w:val="Titre9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24" w15:restartNumberingAfterBreak="0">
    <w:nsid w:val="29736AAE"/>
    <w:multiLevelType w:val="hybridMultilevel"/>
    <w:tmpl w:val="E086EF7A"/>
    <w:lvl w:ilvl="0" w:tplc="889065C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9AE3220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2A605188"/>
    <w:multiLevelType w:val="hybridMultilevel"/>
    <w:tmpl w:val="3512655E"/>
    <w:lvl w:ilvl="0" w:tplc="4E125676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C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2" w:tplc="040C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2BFB7E2C"/>
    <w:multiLevelType w:val="multilevel"/>
    <w:tmpl w:val="52C85A08"/>
    <w:numStyleLink w:val="ListeCertaTAF"/>
  </w:abstractNum>
  <w:abstractNum w:abstractNumId="28" w15:restartNumberingAfterBreak="0">
    <w:nsid w:val="2E9252BF"/>
    <w:multiLevelType w:val="multilevel"/>
    <w:tmpl w:val="F8CA13F4"/>
    <w:name w:val="liste perso12222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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9" w15:restartNumberingAfterBreak="0">
    <w:nsid w:val="3305067C"/>
    <w:multiLevelType w:val="multilevel"/>
    <w:tmpl w:val="28A6D4FE"/>
    <w:name w:val="puce certa"/>
    <w:lvl w:ilvl="0">
      <w:start w:val="1"/>
      <w:numFmt w:val="bullet"/>
      <w:lvlText w:val="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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35900F38"/>
    <w:multiLevelType w:val="hybridMultilevel"/>
    <w:tmpl w:val="995C05FA"/>
    <w:lvl w:ilvl="0" w:tplc="889065C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5FA710C"/>
    <w:multiLevelType w:val="multilevel"/>
    <w:tmpl w:val="DDD48734"/>
    <w:numStyleLink w:val="ListeCerta"/>
  </w:abstractNum>
  <w:abstractNum w:abstractNumId="32" w15:restartNumberingAfterBreak="0">
    <w:nsid w:val="38EC6463"/>
    <w:multiLevelType w:val="hybridMultilevel"/>
    <w:tmpl w:val="04E40910"/>
    <w:lvl w:ilvl="0" w:tplc="889065C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9D43EDC"/>
    <w:multiLevelType w:val="multilevel"/>
    <w:tmpl w:val="DDD48734"/>
    <w:numStyleLink w:val="ListeCerta"/>
  </w:abstractNum>
  <w:abstractNum w:abstractNumId="34" w15:restartNumberingAfterBreak="0">
    <w:nsid w:val="3BA31AFB"/>
    <w:multiLevelType w:val="hybridMultilevel"/>
    <w:tmpl w:val="A58C6624"/>
    <w:lvl w:ilvl="0" w:tplc="889065C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D0532AD"/>
    <w:multiLevelType w:val="hybridMultilevel"/>
    <w:tmpl w:val="88522FF4"/>
    <w:lvl w:ilvl="0" w:tplc="889065C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0943E98"/>
    <w:multiLevelType w:val="hybridMultilevel"/>
    <w:tmpl w:val="022825CE"/>
    <w:lvl w:ilvl="0" w:tplc="B5283234">
      <w:start w:val="1"/>
      <w:numFmt w:val="bullet"/>
      <w:lvlText w:val="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26B4E37"/>
    <w:multiLevelType w:val="multilevel"/>
    <w:tmpl w:val="B6DCBD2E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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○"/>
      <w:lvlJc w:val="left"/>
      <w:pPr>
        <w:ind w:left="1080" w:hanging="360"/>
      </w:pPr>
      <w:rPr>
        <w:rFonts w:ascii="Arial" w:hAnsi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8" w15:restartNumberingAfterBreak="0">
    <w:nsid w:val="42C94816"/>
    <w:multiLevelType w:val="multilevel"/>
    <w:tmpl w:val="DDD48734"/>
    <w:numStyleLink w:val="ListeCerta"/>
  </w:abstractNum>
  <w:abstractNum w:abstractNumId="39" w15:restartNumberingAfterBreak="0">
    <w:nsid w:val="436F3217"/>
    <w:multiLevelType w:val="multilevel"/>
    <w:tmpl w:val="52C85A08"/>
    <w:styleLink w:val="ListeCertaTAF"/>
    <w:lvl w:ilvl="0">
      <w:start w:val="1"/>
      <w:numFmt w:val="decimal"/>
      <w:lvlText w:val="Travail à faire %1"/>
      <w:lvlJc w:val="left"/>
      <w:pPr>
        <w:tabs>
          <w:tab w:val="num" w:pos="851"/>
        </w:tabs>
        <w:ind w:left="2098" w:hanging="2098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Q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decimal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40" w15:restartNumberingAfterBreak="0">
    <w:nsid w:val="44093DA0"/>
    <w:multiLevelType w:val="multilevel"/>
    <w:tmpl w:val="52C85A08"/>
    <w:numStyleLink w:val="ListeCertaTAF"/>
  </w:abstractNum>
  <w:abstractNum w:abstractNumId="41" w15:restartNumberingAfterBreak="0">
    <w:nsid w:val="44802C71"/>
    <w:multiLevelType w:val="hybridMultilevel"/>
    <w:tmpl w:val="68F865D0"/>
    <w:lvl w:ilvl="0" w:tplc="889065C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BDD2931"/>
    <w:multiLevelType w:val="hybridMultilevel"/>
    <w:tmpl w:val="CFEC25EE"/>
    <w:lvl w:ilvl="0" w:tplc="B5283234">
      <w:start w:val="1"/>
      <w:numFmt w:val="bullet"/>
      <w:lvlText w:val="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22A64FA"/>
    <w:multiLevelType w:val="hybridMultilevel"/>
    <w:tmpl w:val="E252E3A4"/>
    <w:name w:val="WW8Num242"/>
    <w:lvl w:ilvl="0" w:tplc="160C2A4E">
      <w:start w:val="1"/>
      <w:numFmt w:val="decimal"/>
      <w:lvlText w:val="Travail à faire %1"/>
      <w:lvlJc w:val="left"/>
      <w:pPr>
        <w:tabs>
          <w:tab w:val="num" w:pos="851"/>
        </w:tabs>
        <w:ind w:left="2098" w:hanging="2098"/>
      </w:pPr>
      <w:rPr>
        <w:rFonts w:hint="default"/>
        <w:b/>
        <w:i w:val="0"/>
        <w:sz w:val="24"/>
        <w:szCs w:val="24"/>
      </w:r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525B2536"/>
    <w:multiLevelType w:val="hybridMultilevel"/>
    <w:tmpl w:val="5FDCEE8C"/>
    <w:name w:val="WW8Num172"/>
    <w:lvl w:ilvl="0" w:tplc="683AE8A6">
      <w:start w:val="1"/>
      <w:numFmt w:val="bullet"/>
      <w:lvlText w:val=""/>
      <w:lvlJc w:val="left"/>
      <w:pPr>
        <w:tabs>
          <w:tab w:val="num" w:pos="397"/>
        </w:tabs>
        <w:ind w:left="397" w:hanging="397"/>
      </w:pPr>
      <w:rPr>
        <w:rFonts w:ascii="Wingdings" w:hAnsi="Wingdings" w:cs="Wingdings" w:hint="default"/>
        <w:sz w:val="24"/>
        <w:szCs w:val="24"/>
      </w:rPr>
    </w:lvl>
    <w:lvl w:ilvl="1" w:tplc="445AA26C">
      <w:start w:val="1"/>
      <w:numFmt w:val="bullet"/>
      <w:lvlText w:val=""/>
      <w:lvlJc w:val="left"/>
      <w:pPr>
        <w:tabs>
          <w:tab w:val="num" w:pos="1800"/>
        </w:tabs>
        <w:ind w:left="1800" w:hanging="720"/>
      </w:pPr>
      <w:rPr>
        <w:rFonts w:ascii="Wingdings" w:hAnsi="Wingdings" w:hint="default"/>
        <w:sz w:val="22"/>
        <w:szCs w:val="24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5C937F0"/>
    <w:multiLevelType w:val="hybridMultilevel"/>
    <w:tmpl w:val="1FCAC9BA"/>
    <w:name w:val="WW8Num272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445AA26C">
      <w:start w:val="1"/>
      <w:numFmt w:val="bullet"/>
      <w:lvlText w:val=""/>
      <w:lvlJc w:val="left"/>
      <w:pPr>
        <w:tabs>
          <w:tab w:val="num" w:pos="2160"/>
        </w:tabs>
        <w:ind w:left="2160" w:hanging="720"/>
      </w:pPr>
      <w:rPr>
        <w:rFonts w:ascii="Wingdings" w:hAnsi="Wingdings" w:hint="default"/>
        <w:sz w:val="22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568C72CB"/>
    <w:multiLevelType w:val="hybridMultilevel"/>
    <w:tmpl w:val="45E48FAA"/>
    <w:lvl w:ilvl="0" w:tplc="889065C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77C0A7E"/>
    <w:multiLevelType w:val="multilevel"/>
    <w:tmpl w:val="F8CA13F4"/>
    <w:name w:val="liste perso12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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8" w15:restartNumberingAfterBreak="0">
    <w:nsid w:val="62A64FFF"/>
    <w:multiLevelType w:val="hybridMultilevel"/>
    <w:tmpl w:val="501EE220"/>
    <w:name w:val="puce standard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4252B43"/>
    <w:multiLevelType w:val="hybridMultilevel"/>
    <w:tmpl w:val="CBBEEF00"/>
    <w:lvl w:ilvl="0" w:tplc="889065C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673170A"/>
    <w:multiLevelType w:val="hybridMultilevel"/>
    <w:tmpl w:val="209A2AFC"/>
    <w:lvl w:ilvl="0" w:tplc="B5283234">
      <w:start w:val="1"/>
      <w:numFmt w:val="bullet"/>
      <w:lvlText w:val="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E9518AA"/>
    <w:multiLevelType w:val="multilevel"/>
    <w:tmpl w:val="DDD48734"/>
    <w:numStyleLink w:val="ListeCerta"/>
  </w:abstractNum>
  <w:abstractNum w:abstractNumId="52" w15:restartNumberingAfterBreak="0">
    <w:nsid w:val="6FE751DA"/>
    <w:multiLevelType w:val="hybridMultilevel"/>
    <w:tmpl w:val="9E2A41D2"/>
    <w:lvl w:ilvl="0" w:tplc="B5283234">
      <w:start w:val="1"/>
      <w:numFmt w:val="bullet"/>
      <w:lvlText w:val="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72B7C6C"/>
    <w:multiLevelType w:val="multilevel"/>
    <w:tmpl w:val="DDD48734"/>
    <w:numStyleLink w:val="ListeCerta"/>
  </w:abstractNum>
  <w:abstractNum w:abstractNumId="54" w15:restartNumberingAfterBreak="0">
    <w:nsid w:val="78C150B0"/>
    <w:multiLevelType w:val="multilevel"/>
    <w:tmpl w:val="6A30413C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3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55" w15:restartNumberingAfterBreak="0">
    <w:nsid w:val="79923BBD"/>
    <w:multiLevelType w:val="hybridMultilevel"/>
    <w:tmpl w:val="DFBE4074"/>
    <w:lvl w:ilvl="0" w:tplc="B5283234">
      <w:start w:val="1"/>
      <w:numFmt w:val="bullet"/>
      <w:lvlText w:val="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2011793">
    <w:abstractNumId w:val="26"/>
  </w:num>
  <w:num w:numId="2" w16cid:durableId="886917543">
    <w:abstractNumId w:val="23"/>
  </w:num>
  <w:num w:numId="3" w16cid:durableId="799760908">
    <w:abstractNumId w:val="44"/>
  </w:num>
  <w:num w:numId="4" w16cid:durableId="1146356662">
    <w:abstractNumId w:val="20"/>
  </w:num>
  <w:num w:numId="5" w16cid:durableId="195625626">
    <w:abstractNumId w:val="7"/>
  </w:num>
  <w:num w:numId="6" w16cid:durableId="797145337">
    <w:abstractNumId w:val="43"/>
  </w:num>
  <w:num w:numId="7" w16cid:durableId="310334946">
    <w:abstractNumId w:val="54"/>
  </w:num>
  <w:num w:numId="8" w16cid:durableId="1292781292">
    <w:abstractNumId w:val="13"/>
  </w:num>
  <w:num w:numId="9" w16cid:durableId="801075418">
    <w:abstractNumId w:val="48"/>
  </w:num>
  <w:num w:numId="10" w16cid:durableId="885605436">
    <w:abstractNumId w:val="53"/>
  </w:num>
  <w:num w:numId="11" w16cid:durableId="1176575314">
    <w:abstractNumId w:val="31"/>
  </w:num>
  <w:num w:numId="12" w16cid:durableId="402916119">
    <w:abstractNumId w:val="21"/>
  </w:num>
  <w:num w:numId="13" w16cid:durableId="828063291">
    <w:abstractNumId w:val="19"/>
  </w:num>
  <w:num w:numId="14" w16cid:durableId="2093775268">
    <w:abstractNumId w:val="39"/>
  </w:num>
  <w:num w:numId="15" w16cid:durableId="898438820">
    <w:abstractNumId w:val="27"/>
  </w:num>
  <w:num w:numId="16" w16cid:durableId="243534370">
    <w:abstractNumId w:val="3"/>
  </w:num>
  <w:num w:numId="17" w16cid:durableId="27411532">
    <w:abstractNumId w:val="2"/>
  </w:num>
  <w:num w:numId="18" w16cid:durableId="87969823">
    <w:abstractNumId w:val="1"/>
  </w:num>
  <w:num w:numId="19" w16cid:durableId="438182406">
    <w:abstractNumId w:val="0"/>
  </w:num>
  <w:num w:numId="20" w16cid:durableId="1268273424">
    <w:abstractNumId w:val="4"/>
  </w:num>
  <w:num w:numId="21" w16cid:durableId="901790621">
    <w:abstractNumId w:val="40"/>
  </w:num>
  <w:num w:numId="22" w16cid:durableId="1125466775">
    <w:abstractNumId w:val="15"/>
  </w:num>
  <w:num w:numId="23" w16cid:durableId="1062799279">
    <w:abstractNumId w:val="51"/>
  </w:num>
  <w:num w:numId="24" w16cid:durableId="987901631">
    <w:abstractNumId w:val="17"/>
  </w:num>
  <w:num w:numId="25" w16cid:durableId="981347812">
    <w:abstractNumId w:val="38"/>
  </w:num>
  <w:num w:numId="26" w16cid:durableId="2115131805">
    <w:abstractNumId w:val="33"/>
  </w:num>
  <w:num w:numId="27" w16cid:durableId="751514719">
    <w:abstractNumId w:val="25"/>
  </w:num>
  <w:num w:numId="28" w16cid:durableId="1770852387">
    <w:abstractNumId w:val="10"/>
  </w:num>
  <w:num w:numId="29" w16cid:durableId="1315139585">
    <w:abstractNumId w:val="12"/>
  </w:num>
  <w:num w:numId="30" w16cid:durableId="3636369">
    <w:abstractNumId w:val="37"/>
  </w:num>
  <w:num w:numId="31" w16cid:durableId="605622680">
    <w:abstractNumId w:val="16"/>
  </w:num>
  <w:num w:numId="32" w16cid:durableId="1281717585">
    <w:abstractNumId w:val="11"/>
  </w:num>
  <w:num w:numId="33" w16cid:durableId="1623876599">
    <w:abstractNumId w:val="46"/>
  </w:num>
  <w:num w:numId="34" w16cid:durableId="815491207">
    <w:abstractNumId w:val="30"/>
  </w:num>
  <w:num w:numId="35" w16cid:durableId="192420277">
    <w:abstractNumId w:val="14"/>
  </w:num>
  <w:num w:numId="36" w16cid:durableId="1133670613">
    <w:abstractNumId w:val="50"/>
  </w:num>
  <w:num w:numId="37" w16cid:durableId="1319459394">
    <w:abstractNumId w:val="49"/>
  </w:num>
  <w:num w:numId="38" w16cid:durableId="926839377">
    <w:abstractNumId w:val="36"/>
  </w:num>
  <w:num w:numId="39" w16cid:durableId="1969585009">
    <w:abstractNumId w:val="35"/>
  </w:num>
  <w:num w:numId="40" w16cid:durableId="238443242">
    <w:abstractNumId w:val="42"/>
  </w:num>
  <w:num w:numId="41" w16cid:durableId="1377243309">
    <w:abstractNumId w:val="55"/>
  </w:num>
  <w:num w:numId="42" w16cid:durableId="82455429">
    <w:abstractNumId w:val="34"/>
  </w:num>
  <w:num w:numId="43" w16cid:durableId="875702863">
    <w:abstractNumId w:val="9"/>
  </w:num>
  <w:num w:numId="44" w16cid:durableId="572397399">
    <w:abstractNumId w:val="32"/>
  </w:num>
  <w:num w:numId="45" w16cid:durableId="13507089">
    <w:abstractNumId w:val="52"/>
  </w:num>
  <w:num w:numId="46" w16cid:durableId="439378983">
    <w:abstractNumId w:val="18"/>
  </w:num>
  <w:num w:numId="47" w16cid:durableId="1087117731">
    <w:abstractNumId w:val="41"/>
  </w:num>
  <w:num w:numId="48" w16cid:durableId="1297370006">
    <w:abstractNumId w:val="2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1021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4609"/>
    <w:rsid w:val="00007920"/>
    <w:rsid w:val="00007C5C"/>
    <w:rsid w:val="000128FF"/>
    <w:rsid w:val="00024892"/>
    <w:rsid w:val="0002588A"/>
    <w:rsid w:val="000336B2"/>
    <w:rsid w:val="000377F0"/>
    <w:rsid w:val="000436A1"/>
    <w:rsid w:val="000440E3"/>
    <w:rsid w:val="00047A0A"/>
    <w:rsid w:val="00051CCD"/>
    <w:rsid w:val="000530E8"/>
    <w:rsid w:val="00083CDC"/>
    <w:rsid w:val="000864CC"/>
    <w:rsid w:val="00086D0E"/>
    <w:rsid w:val="00087D4D"/>
    <w:rsid w:val="00094A4C"/>
    <w:rsid w:val="000A5208"/>
    <w:rsid w:val="000A6148"/>
    <w:rsid w:val="000B0024"/>
    <w:rsid w:val="000B0EF4"/>
    <w:rsid w:val="000C2C4D"/>
    <w:rsid w:val="000C3C29"/>
    <w:rsid w:val="000D182E"/>
    <w:rsid w:val="000D65E3"/>
    <w:rsid w:val="000D7920"/>
    <w:rsid w:val="000E1F7F"/>
    <w:rsid w:val="000E6013"/>
    <w:rsid w:val="000F25FB"/>
    <w:rsid w:val="00102229"/>
    <w:rsid w:val="00105052"/>
    <w:rsid w:val="0011780E"/>
    <w:rsid w:val="00130DB5"/>
    <w:rsid w:val="00132442"/>
    <w:rsid w:val="00134B88"/>
    <w:rsid w:val="00145169"/>
    <w:rsid w:val="0015038D"/>
    <w:rsid w:val="001649FE"/>
    <w:rsid w:val="001976C5"/>
    <w:rsid w:val="001A25D0"/>
    <w:rsid w:val="001A7F71"/>
    <w:rsid w:val="001B42FD"/>
    <w:rsid w:val="001C28E3"/>
    <w:rsid w:val="001C778B"/>
    <w:rsid w:val="001D7CA2"/>
    <w:rsid w:val="001E1BD5"/>
    <w:rsid w:val="001E35B9"/>
    <w:rsid w:val="001F3DA2"/>
    <w:rsid w:val="0020520C"/>
    <w:rsid w:val="00206696"/>
    <w:rsid w:val="002137CD"/>
    <w:rsid w:val="00213B49"/>
    <w:rsid w:val="00215162"/>
    <w:rsid w:val="0022468E"/>
    <w:rsid w:val="00231493"/>
    <w:rsid w:val="00234579"/>
    <w:rsid w:val="002422BB"/>
    <w:rsid w:val="00246D3A"/>
    <w:rsid w:val="00253A53"/>
    <w:rsid w:val="002559DC"/>
    <w:rsid w:val="00260899"/>
    <w:rsid w:val="00284892"/>
    <w:rsid w:val="00297102"/>
    <w:rsid w:val="002B4D03"/>
    <w:rsid w:val="002C72B2"/>
    <w:rsid w:val="002C7506"/>
    <w:rsid w:val="002E0E81"/>
    <w:rsid w:val="002E5F77"/>
    <w:rsid w:val="002E6C45"/>
    <w:rsid w:val="002F0CB1"/>
    <w:rsid w:val="00301A80"/>
    <w:rsid w:val="00306728"/>
    <w:rsid w:val="00317904"/>
    <w:rsid w:val="00317DD6"/>
    <w:rsid w:val="003224A2"/>
    <w:rsid w:val="0032446C"/>
    <w:rsid w:val="0033454D"/>
    <w:rsid w:val="0034089E"/>
    <w:rsid w:val="00344662"/>
    <w:rsid w:val="00365D8F"/>
    <w:rsid w:val="003739D5"/>
    <w:rsid w:val="00383068"/>
    <w:rsid w:val="0039425A"/>
    <w:rsid w:val="003B3C5A"/>
    <w:rsid w:val="003C0E2E"/>
    <w:rsid w:val="003C485E"/>
    <w:rsid w:val="003C7638"/>
    <w:rsid w:val="003D0A1E"/>
    <w:rsid w:val="003E0347"/>
    <w:rsid w:val="003F50EC"/>
    <w:rsid w:val="003F681D"/>
    <w:rsid w:val="00404332"/>
    <w:rsid w:val="00412E8A"/>
    <w:rsid w:val="0041378F"/>
    <w:rsid w:val="00422F14"/>
    <w:rsid w:val="00430292"/>
    <w:rsid w:val="004438D7"/>
    <w:rsid w:val="00446C76"/>
    <w:rsid w:val="00460CAB"/>
    <w:rsid w:val="0047685B"/>
    <w:rsid w:val="00480EA7"/>
    <w:rsid w:val="00491020"/>
    <w:rsid w:val="00496CCD"/>
    <w:rsid w:val="004A69E8"/>
    <w:rsid w:val="004B7AE4"/>
    <w:rsid w:val="00505577"/>
    <w:rsid w:val="00505C5F"/>
    <w:rsid w:val="005134B5"/>
    <w:rsid w:val="00520E22"/>
    <w:rsid w:val="0052252C"/>
    <w:rsid w:val="0052565A"/>
    <w:rsid w:val="0052671C"/>
    <w:rsid w:val="00526F00"/>
    <w:rsid w:val="00536BC3"/>
    <w:rsid w:val="0054400B"/>
    <w:rsid w:val="0058530F"/>
    <w:rsid w:val="00591ECD"/>
    <w:rsid w:val="0059258E"/>
    <w:rsid w:val="005A24A1"/>
    <w:rsid w:val="005B1C68"/>
    <w:rsid w:val="005B650C"/>
    <w:rsid w:val="005C4386"/>
    <w:rsid w:val="005C7521"/>
    <w:rsid w:val="005E081E"/>
    <w:rsid w:val="005E6B5E"/>
    <w:rsid w:val="005F3440"/>
    <w:rsid w:val="00616E1F"/>
    <w:rsid w:val="006205E5"/>
    <w:rsid w:val="0065383A"/>
    <w:rsid w:val="00654A80"/>
    <w:rsid w:val="00662F58"/>
    <w:rsid w:val="00674CAD"/>
    <w:rsid w:val="00684351"/>
    <w:rsid w:val="00693F9C"/>
    <w:rsid w:val="00696AA5"/>
    <w:rsid w:val="006C3FC0"/>
    <w:rsid w:val="006E7468"/>
    <w:rsid w:val="006F680E"/>
    <w:rsid w:val="00702138"/>
    <w:rsid w:val="0071550F"/>
    <w:rsid w:val="00720623"/>
    <w:rsid w:val="00732E77"/>
    <w:rsid w:val="00733EE6"/>
    <w:rsid w:val="007421B6"/>
    <w:rsid w:val="00755EAE"/>
    <w:rsid w:val="00764DA2"/>
    <w:rsid w:val="00772313"/>
    <w:rsid w:val="00772676"/>
    <w:rsid w:val="00780AE8"/>
    <w:rsid w:val="007A1E3C"/>
    <w:rsid w:val="007B01FA"/>
    <w:rsid w:val="007B0B79"/>
    <w:rsid w:val="007C3441"/>
    <w:rsid w:val="007C7A88"/>
    <w:rsid w:val="007D32B8"/>
    <w:rsid w:val="007D6A1D"/>
    <w:rsid w:val="007F0567"/>
    <w:rsid w:val="00802624"/>
    <w:rsid w:val="00803A55"/>
    <w:rsid w:val="00807A5E"/>
    <w:rsid w:val="00817B8A"/>
    <w:rsid w:val="008245B6"/>
    <w:rsid w:val="00825A22"/>
    <w:rsid w:val="0083673C"/>
    <w:rsid w:val="0083702C"/>
    <w:rsid w:val="00852033"/>
    <w:rsid w:val="008559D4"/>
    <w:rsid w:val="00870DCC"/>
    <w:rsid w:val="00877B76"/>
    <w:rsid w:val="00885C85"/>
    <w:rsid w:val="0088730D"/>
    <w:rsid w:val="00893232"/>
    <w:rsid w:val="008B5448"/>
    <w:rsid w:val="008B6914"/>
    <w:rsid w:val="008C3DE6"/>
    <w:rsid w:val="008D49A7"/>
    <w:rsid w:val="008D561F"/>
    <w:rsid w:val="008E0F08"/>
    <w:rsid w:val="008E3ACC"/>
    <w:rsid w:val="008E521D"/>
    <w:rsid w:val="008E5866"/>
    <w:rsid w:val="008E60C5"/>
    <w:rsid w:val="008F528A"/>
    <w:rsid w:val="009003B0"/>
    <w:rsid w:val="009018AB"/>
    <w:rsid w:val="00906C81"/>
    <w:rsid w:val="0091424A"/>
    <w:rsid w:val="009207A0"/>
    <w:rsid w:val="00933B62"/>
    <w:rsid w:val="00946A42"/>
    <w:rsid w:val="00947767"/>
    <w:rsid w:val="009537D4"/>
    <w:rsid w:val="00956F8A"/>
    <w:rsid w:val="009602BE"/>
    <w:rsid w:val="00964903"/>
    <w:rsid w:val="00966F4F"/>
    <w:rsid w:val="00996B64"/>
    <w:rsid w:val="009977D1"/>
    <w:rsid w:val="009B01DC"/>
    <w:rsid w:val="009B2E5F"/>
    <w:rsid w:val="009B4BFA"/>
    <w:rsid w:val="009B79FF"/>
    <w:rsid w:val="009C20CA"/>
    <w:rsid w:val="009D6F4F"/>
    <w:rsid w:val="009D730F"/>
    <w:rsid w:val="009F0779"/>
    <w:rsid w:val="009F2C57"/>
    <w:rsid w:val="009F68FD"/>
    <w:rsid w:val="00A3193E"/>
    <w:rsid w:val="00A46C51"/>
    <w:rsid w:val="00A46F98"/>
    <w:rsid w:val="00A5317E"/>
    <w:rsid w:val="00A63C3E"/>
    <w:rsid w:val="00A66899"/>
    <w:rsid w:val="00A72097"/>
    <w:rsid w:val="00A81D2B"/>
    <w:rsid w:val="00A93C0A"/>
    <w:rsid w:val="00AD1CBB"/>
    <w:rsid w:val="00AD2D7E"/>
    <w:rsid w:val="00AE7C9E"/>
    <w:rsid w:val="00AE7F3D"/>
    <w:rsid w:val="00AF09E6"/>
    <w:rsid w:val="00AF0D12"/>
    <w:rsid w:val="00AF2317"/>
    <w:rsid w:val="00AF5285"/>
    <w:rsid w:val="00B21BA1"/>
    <w:rsid w:val="00B4089C"/>
    <w:rsid w:val="00B40E18"/>
    <w:rsid w:val="00B459EB"/>
    <w:rsid w:val="00B55788"/>
    <w:rsid w:val="00B57646"/>
    <w:rsid w:val="00B62DA7"/>
    <w:rsid w:val="00B66BA5"/>
    <w:rsid w:val="00B724F1"/>
    <w:rsid w:val="00B84B4B"/>
    <w:rsid w:val="00B92F45"/>
    <w:rsid w:val="00BA2FE7"/>
    <w:rsid w:val="00BA3808"/>
    <w:rsid w:val="00BA6B0D"/>
    <w:rsid w:val="00BD0367"/>
    <w:rsid w:val="00BD1E2D"/>
    <w:rsid w:val="00BE727F"/>
    <w:rsid w:val="00BF1449"/>
    <w:rsid w:val="00C11EA9"/>
    <w:rsid w:val="00C1301F"/>
    <w:rsid w:val="00C17873"/>
    <w:rsid w:val="00C260AC"/>
    <w:rsid w:val="00C40D33"/>
    <w:rsid w:val="00C42CC0"/>
    <w:rsid w:val="00C446C2"/>
    <w:rsid w:val="00C5645D"/>
    <w:rsid w:val="00C60014"/>
    <w:rsid w:val="00C63FD2"/>
    <w:rsid w:val="00C70053"/>
    <w:rsid w:val="00C72E76"/>
    <w:rsid w:val="00C75FE6"/>
    <w:rsid w:val="00C91DE3"/>
    <w:rsid w:val="00C93B52"/>
    <w:rsid w:val="00CA3B4C"/>
    <w:rsid w:val="00CA6D68"/>
    <w:rsid w:val="00CB5AE0"/>
    <w:rsid w:val="00CC2976"/>
    <w:rsid w:val="00CC6F0D"/>
    <w:rsid w:val="00CD64F8"/>
    <w:rsid w:val="00CE3465"/>
    <w:rsid w:val="00CE38CC"/>
    <w:rsid w:val="00CF1605"/>
    <w:rsid w:val="00D24201"/>
    <w:rsid w:val="00D2555E"/>
    <w:rsid w:val="00D26094"/>
    <w:rsid w:val="00D34E9A"/>
    <w:rsid w:val="00D52B11"/>
    <w:rsid w:val="00D52BC1"/>
    <w:rsid w:val="00D57A23"/>
    <w:rsid w:val="00D71113"/>
    <w:rsid w:val="00D927D1"/>
    <w:rsid w:val="00DA05D8"/>
    <w:rsid w:val="00DA5EC6"/>
    <w:rsid w:val="00DA66AC"/>
    <w:rsid w:val="00DB3FBD"/>
    <w:rsid w:val="00DC52DF"/>
    <w:rsid w:val="00DD0364"/>
    <w:rsid w:val="00DD2A16"/>
    <w:rsid w:val="00DE0AC8"/>
    <w:rsid w:val="00E01CD4"/>
    <w:rsid w:val="00E07096"/>
    <w:rsid w:val="00E1455E"/>
    <w:rsid w:val="00E271A3"/>
    <w:rsid w:val="00E35E57"/>
    <w:rsid w:val="00E40A9B"/>
    <w:rsid w:val="00E41124"/>
    <w:rsid w:val="00E432D7"/>
    <w:rsid w:val="00E74609"/>
    <w:rsid w:val="00E850FE"/>
    <w:rsid w:val="00E86011"/>
    <w:rsid w:val="00E94759"/>
    <w:rsid w:val="00EA3E81"/>
    <w:rsid w:val="00EA414A"/>
    <w:rsid w:val="00EC27B2"/>
    <w:rsid w:val="00EC7BF5"/>
    <w:rsid w:val="00EE1317"/>
    <w:rsid w:val="00EF1977"/>
    <w:rsid w:val="00EF54E7"/>
    <w:rsid w:val="00F06883"/>
    <w:rsid w:val="00F07E47"/>
    <w:rsid w:val="00F63835"/>
    <w:rsid w:val="00F64710"/>
    <w:rsid w:val="00F719F6"/>
    <w:rsid w:val="00F72A88"/>
    <w:rsid w:val="00F76FCD"/>
    <w:rsid w:val="00F86B2A"/>
    <w:rsid w:val="00F87BB5"/>
    <w:rsid w:val="00F90CBE"/>
    <w:rsid w:val="00F91F10"/>
    <w:rsid w:val="00FA2C7C"/>
    <w:rsid w:val="00FA34B5"/>
    <w:rsid w:val="00FA7314"/>
    <w:rsid w:val="00FB64B7"/>
    <w:rsid w:val="00FC1AC1"/>
    <w:rsid w:val="00FC64BF"/>
    <w:rsid w:val="00FD0197"/>
    <w:rsid w:val="00FD7189"/>
    <w:rsid w:val="00FF3BF6"/>
    <w:rsid w:val="00FF4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AD94204"/>
  <w15:docId w15:val="{CA23E3A5-8728-49E8-A4C5-9FACC93E7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3" w:semiHidden="1" w:unhideWhenUsed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34B88"/>
    <w:pPr>
      <w:jc w:val="both"/>
    </w:pPr>
    <w:rPr>
      <w:rFonts w:ascii="Arial" w:hAnsi="Arial" w:cs="Arial"/>
      <w:color w:val="000080"/>
    </w:rPr>
  </w:style>
  <w:style w:type="paragraph" w:styleId="Titre1">
    <w:name w:val="heading 1"/>
    <w:basedOn w:val="Normal"/>
    <w:next w:val="Normal"/>
    <w:rsid w:val="00C60014"/>
    <w:pPr>
      <w:spacing w:before="100" w:beforeAutospacing="1" w:after="100" w:afterAutospacing="1"/>
      <w:outlineLvl w:val="0"/>
    </w:pPr>
    <w:rPr>
      <w:b/>
      <w:bCs/>
      <w:color w:val="7D9BFF"/>
      <w:sz w:val="28"/>
      <w:szCs w:val="28"/>
    </w:rPr>
  </w:style>
  <w:style w:type="paragraph" w:styleId="Titre2">
    <w:name w:val="heading 2"/>
    <w:basedOn w:val="Normal"/>
    <w:next w:val="Normal"/>
    <w:rsid w:val="00C60014"/>
    <w:pPr>
      <w:spacing w:before="100" w:beforeAutospacing="1" w:after="100" w:afterAutospacing="1"/>
      <w:outlineLvl w:val="1"/>
    </w:pPr>
    <w:rPr>
      <w:b/>
      <w:bCs/>
      <w:color w:val="B02200"/>
      <w:sz w:val="26"/>
      <w:szCs w:val="36"/>
    </w:rPr>
  </w:style>
  <w:style w:type="paragraph" w:styleId="Titre3">
    <w:name w:val="heading 3"/>
    <w:basedOn w:val="Normal"/>
    <w:next w:val="Normal"/>
    <w:rsid w:val="00C60014"/>
    <w:pPr>
      <w:outlineLvl w:val="2"/>
    </w:pPr>
    <w:rPr>
      <w:b/>
      <w:bCs/>
    </w:rPr>
  </w:style>
  <w:style w:type="paragraph" w:styleId="Titre4">
    <w:name w:val="heading 4"/>
    <w:basedOn w:val="Normal"/>
    <w:next w:val="Normal"/>
    <w:qFormat/>
    <w:rsid w:val="00654A80"/>
    <w:pPr>
      <w:numPr>
        <w:ilvl w:val="3"/>
        <w:numId w:val="2"/>
      </w:numPr>
      <w:spacing w:after="120"/>
      <w:outlineLvl w:val="3"/>
    </w:pPr>
    <w:rPr>
      <w:b/>
      <w:iCs/>
      <w:color w:val="660066"/>
      <w:sz w:val="28"/>
      <w:szCs w:val="28"/>
    </w:rPr>
  </w:style>
  <w:style w:type="paragraph" w:styleId="Titre5">
    <w:name w:val="heading 5"/>
    <w:basedOn w:val="Normal"/>
    <w:next w:val="Normal"/>
    <w:qFormat/>
    <w:rsid w:val="00654A80"/>
    <w:pPr>
      <w:numPr>
        <w:ilvl w:val="4"/>
        <w:numId w:val="2"/>
      </w:numPr>
      <w:spacing w:after="120"/>
      <w:outlineLvl w:val="4"/>
    </w:pPr>
    <w:rPr>
      <w:b/>
      <w:color w:val="660066"/>
      <w:sz w:val="26"/>
      <w:szCs w:val="26"/>
    </w:rPr>
  </w:style>
  <w:style w:type="paragraph" w:styleId="Titre6">
    <w:name w:val="heading 6"/>
    <w:basedOn w:val="Normal"/>
    <w:next w:val="Normal"/>
    <w:qFormat/>
    <w:rsid w:val="00654A80"/>
    <w:pPr>
      <w:numPr>
        <w:ilvl w:val="5"/>
        <w:numId w:val="2"/>
      </w:numPr>
      <w:spacing w:after="120"/>
      <w:outlineLvl w:val="5"/>
    </w:pPr>
    <w:rPr>
      <w:rFonts w:cs="Times New Roman"/>
      <w:b/>
      <w:bCs/>
      <w:sz w:val="24"/>
      <w:szCs w:val="24"/>
    </w:rPr>
  </w:style>
  <w:style w:type="paragraph" w:styleId="Titre7">
    <w:name w:val="heading 7"/>
    <w:basedOn w:val="Normal"/>
    <w:next w:val="Normal"/>
    <w:qFormat/>
    <w:rsid w:val="00654A80"/>
    <w:pPr>
      <w:numPr>
        <w:ilvl w:val="6"/>
        <w:numId w:val="2"/>
      </w:numPr>
      <w:spacing w:after="60"/>
      <w:outlineLvl w:val="6"/>
    </w:pPr>
    <w:rPr>
      <w:rFonts w:cs="Times New Roman"/>
      <w:szCs w:val="24"/>
    </w:rPr>
  </w:style>
  <w:style w:type="paragraph" w:styleId="Titre8">
    <w:name w:val="heading 8"/>
    <w:basedOn w:val="Normal"/>
    <w:next w:val="Normal"/>
    <w:link w:val="Titre8Car"/>
    <w:qFormat/>
    <w:rsid w:val="00654A80"/>
    <w:pPr>
      <w:numPr>
        <w:ilvl w:val="7"/>
        <w:numId w:val="2"/>
      </w:numPr>
      <w:outlineLvl w:val="7"/>
    </w:pPr>
    <w:rPr>
      <w:rFonts w:cs="Times New Roman"/>
      <w:i/>
      <w:iCs/>
      <w:szCs w:val="24"/>
    </w:rPr>
  </w:style>
  <w:style w:type="paragraph" w:styleId="Titre9">
    <w:name w:val="heading 9"/>
    <w:basedOn w:val="Normal"/>
    <w:next w:val="Normal"/>
    <w:qFormat/>
    <w:rsid w:val="00654A80"/>
    <w:pPr>
      <w:numPr>
        <w:ilvl w:val="8"/>
        <w:numId w:val="2"/>
      </w:numPr>
      <w:spacing w:before="240" w:after="60"/>
      <w:outlineLvl w:val="8"/>
    </w:pPr>
    <w:rPr>
      <w:b/>
      <w:sz w:val="22"/>
      <w:szCs w:val="22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qFormat/>
    <w:rsid w:val="00FC64BF"/>
    <w:pPr>
      <w:spacing w:before="120" w:after="120"/>
      <w:jc w:val="center"/>
    </w:pPr>
    <w:rPr>
      <w:b/>
      <w:bCs/>
    </w:rPr>
  </w:style>
  <w:style w:type="paragraph" w:customStyle="1" w:styleId="programlisting">
    <w:name w:val="programlisting"/>
    <w:basedOn w:val="Normal"/>
    <w:autoRedefine/>
    <w:rsid w:val="00DD0364"/>
    <w:pPr>
      <w:spacing w:line="360" w:lineRule="auto"/>
      <w:ind w:left="454"/>
    </w:pPr>
    <w:rPr>
      <w:rFonts w:ascii="Courier New" w:hAnsi="Courier New" w:cs="Times New Roman"/>
      <w:szCs w:val="24"/>
    </w:rPr>
  </w:style>
  <w:style w:type="character" w:customStyle="1" w:styleId="syntaxe">
    <w:name w:val="syntaxe"/>
    <w:rsid w:val="003C485E"/>
    <w:rPr>
      <w:rFonts w:ascii="Courier New" w:hAnsi="Courier New" w:cs="Courier New"/>
      <w:sz w:val="20"/>
      <w:szCs w:val="20"/>
    </w:rPr>
  </w:style>
  <w:style w:type="paragraph" w:styleId="Pieddepage">
    <w:name w:val="footer"/>
    <w:basedOn w:val="Normal"/>
    <w:rsid w:val="00047A0A"/>
    <w:pPr>
      <w:tabs>
        <w:tab w:val="center" w:pos="4536"/>
        <w:tab w:val="right" w:pos="9072"/>
      </w:tabs>
    </w:pPr>
  </w:style>
  <w:style w:type="character" w:styleId="Numrodepage">
    <w:name w:val="page number"/>
    <w:rsid w:val="00047A0A"/>
    <w:rPr>
      <w:rFonts w:cs="Times New Roman"/>
    </w:rPr>
  </w:style>
  <w:style w:type="character" w:customStyle="1" w:styleId="commande">
    <w:name w:val="commande"/>
    <w:rsid w:val="003C485E"/>
    <w:rPr>
      <w:rFonts w:ascii="Arial Narrow" w:hAnsi="Arial Narrow" w:cs="Courier New"/>
      <w:b/>
      <w:sz w:val="20"/>
    </w:rPr>
  </w:style>
  <w:style w:type="paragraph" w:customStyle="1" w:styleId="Important">
    <w:name w:val="Important"/>
    <w:basedOn w:val="Normal"/>
    <w:rsid w:val="003C485E"/>
    <w:rPr>
      <w:u w:val="single"/>
    </w:rPr>
  </w:style>
  <w:style w:type="paragraph" w:styleId="Listepuces2">
    <w:name w:val="List Bullet 2"/>
    <w:basedOn w:val="Normal"/>
    <w:rsid w:val="001E35B9"/>
    <w:pPr>
      <w:numPr>
        <w:ilvl w:val="1"/>
        <w:numId w:val="4"/>
      </w:numPr>
    </w:pPr>
  </w:style>
  <w:style w:type="character" w:styleId="Lienhypertexte">
    <w:name w:val="Hyperlink"/>
    <w:rsid w:val="003739D5"/>
    <w:rPr>
      <w:rFonts w:ascii="Arial" w:hAnsi="Arial" w:cs="Arial"/>
      <w:color w:val="0000FF"/>
      <w:sz w:val="20"/>
      <w:szCs w:val="20"/>
      <w:u w:val="single"/>
    </w:rPr>
  </w:style>
  <w:style w:type="paragraph" w:styleId="Listenumros">
    <w:name w:val="List Number"/>
    <w:basedOn w:val="Listepuces"/>
    <w:rsid w:val="00047A0A"/>
    <w:pPr>
      <w:numPr>
        <w:numId w:val="1"/>
      </w:numPr>
    </w:pPr>
  </w:style>
  <w:style w:type="paragraph" w:styleId="Listepuces">
    <w:name w:val="List Bullet"/>
    <w:basedOn w:val="Normal"/>
    <w:rsid w:val="001E35B9"/>
    <w:pPr>
      <w:numPr>
        <w:numId w:val="4"/>
      </w:numPr>
    </w:pPr>
  </w:style>
  <w:style w:type="paragraph" w:styleId="NormalWeb">
    <w:name w:val="Normal (Web)"/>
    <w:basedOn w:val="Normal"/>
    <w:autoRedefine/>
    <w:rsid w:val="00674CAD"/>
    <w:pPr>
      <w:spacing w:line="360" w:lineRule="auto"/>
    </w:pPr>
  </w:style>
  <w:style w:type="paragraph" w:styleId="En-tte">
    <w:name w:val="header"/>
    <w:basedOn w:val="Normal"/>
    <w:rsid w:val="00047A0A"/>
    <w:pPr>
      <w:tabs>
        <w:tab w:val="center" w:pos="4536"/>
        <w:tab w:val="right" w:pos="9072"/>
      </w:tabs>
    </w:pPr>
  </w:style>
  <w:style w:type="character" w:styleId="Lienhypertextesuivivisit">
    <w:name w:val="FollowedHyperlink"/>
    <w:rsid w:val="00047A0A"/>
    <w:rPr>
      <w:rFonts w:cs="Times New Roman"/>
      <w:color w:val="800080"/>
      <w:u w:val="single"/>
    </w:rPr>
  </w:style>
  <w:style w:type="paragraph" w:customStyle="1" w:styleId="StyleTitre4GrasGauche19cmSuspendu114cmAprs">
    <w:name w:val="Style Titre 4 + Gras Gauche :  19 cm Suspendu : 114 cm Après :..."/>
    <w:basedOn w:val="Titre4"/>
    <w:rsid w:val="00FA34B5"/>
    <w:rPr>
      <w:rFonts w:cs="Times New Roman"/>
      <w:b w:val="0"/>
      <w:bCs/>
    </w:rPr>
  </w:style>
  <w:style w:type="paragraph" w:styleId="Explorateurdedocuments">
    <w:name w:val="Document Map"/>
    <w:basedOn w:val="Normal"/>
    <w:semiHidden/>
    <w:rsid w:val="00B57646"/>
    <w:pPr>
      <w:shd w:val="clear" w:color="auto" w:fill="000080"/>
    </w:pPr>
    <w:rPr>
      <w:rFonts w:ascii="Tahoma" w:hAnsi="Tahoma" w:cs="Tahoma"/>
    </w:rPr>
  </w:style>
  <w:style w:type="character" w:customStyle="1" w:styleId="Titre8Car">
    <w:name w:val="Titre 8 Car"/>
    <w:basedOn w:val="Policepardfaut"/>
    <w:link w:val="Titre8"/>
    <w:rsid w:val="00654A80"/>
    <w:rPr>
      <w:rFonts w:ascii="Arial" w:hAnsi="Arial"/>
      <w:i/>
      <w:iCs/>
      <w:color w:val="000080"/>
      <w:szCs w:val="24"/>
    </w:rPr>
  </w:style>
  <w:style w:type="paragraph" w:customStyle="1" w:styleId="remarque">
    <w:name w:val="remarque"/>
    <w:basedOn w:val="Normal"/>
    <w:next w:val="Normal"/>
    <w:rsid w:val="00F76FCD"/>
    <w:rPr>
      <w:b/>
    </w:rPr>
  </w:style>
  <w:style w:type="paragraph" w:customStyle="1" w:styleId="titredocument">
    <w:name w:val="titre_document"/>
    <w:basedOn w:val="Normal"/>
    <w:next w:val="Normal"/>
    <w:qFormat/>
    <w:rsid w:val="00083CDC"/>
    <w:pPr>
      <w:spacing w:after="240"/>
    </w:pPr>
    <w:rPr>
      <w:b/>
      <w:color w:val="7D9BFF"/>
      <w:sz w:val="30"/>
      <w:szCs w:val="28"/>
    </w:rPr>
  </w:style>
  <w:style w:type="paragraph" w:customStyle="1" w:styleId="titrepartie">
    <w:name w:val="titre_partie"/>
    <w:basedOn w:val="Normal"/>
    <w:next w:val="Normal"/>
    <w:qFormat/>
    <w:rsid w:val="008E521D"/>
    <w:pPr>
      <w:spacing w:before="120" w:after="240"/>
    </w:pPr>
    <w:rPr>
      <w:b/>
      <w:color w:val="B02200"/>
      <w:sz w:val="26"/>
      <w:szCs w:val="26"/>
    </w:rPr>
  </w:style>
  <w:style w:type="paragraph" w:styleId="TM2">
    <w:name w:val="toc 2"/>
    <w:basedOn w:val="Normal"/>
    <w:next w:val="Normal"/>
    <w:autoRedefine/>
    <w:semiHidden/>
    <w:rsid w:val="008E521D"/>
    <w:pPr>
      <w:ind w:left="200"/>
    </w:pPr>
  </w:style>
  <w:style w:type="paragraph" w:styleId="TM4">
    <w:name w:val="toc 4"/>
    <w:basedOn w:val="Normal"/>
    <w:next w:val="Normal"/>
    <w:autoRedefine/>
    <w:semiHidden/>
    <w:rsid w:val="008E521D"/>
    <w:pPr>
      <w:ind w:left="600"/>
    </w:pPr>
  </w:style>
  <w:style w:type="paragraph" w:styleId="TM5">
    <w:name w:val="toc 5"/>
    <w:basedOn w:val="Normal"/>
    <w:next w:val="Normal"/>
    <w:autoRedefine/>
    <w:semiHidden/>
    <w:rsid w:val="008E521D"/>
    <w:pPr>
      <w:ind w:left="800"/>
    </w:pPr>
  </w:style>
  <w:style w:type="paragraph" w:styleId="TM6">
    <w:name w:val="toc 6"/>
    <w:basedOn w:val="Normal"/>
    <w:next w:val="Normal"/>
    <w:autoRedefine/>
    <w:semiHidden/>
    <w:rsid w:val="008E521D"/>
    <w:pPr>
      <w:ind w:left="1000"/>
    </w:pPr>
  </w:style>
  <w:style w:type="paragraph" w:styleId="TM7">
    <w:name w:val="toc 7"/>
    <w:basedOn w:val="Normal"/>
    <w:next w:val="Normal"/>
    <w:autoRedefine/>
    <w:semiHidden/>
    <w:rsid w:val="008E521D"/>
    <w:pPr>
      <w:ind w:left="1200"/>
    </w:pPr>
  </w:style>
  <w:style w:type="paragraph" w:styleId="TM8">
    <w:name w:val="toc 8"/>
    <w:basedOn w:val="Normal"/>
    <w:next w:val="Normal"/>
    <w:autoRedefine/>
    <w:semiHidden/>
    <w:rsid w:val="008E521D"/>
    <w:pPr>
      <w:ind w:left="1400"/>
    </w:pPr>
  </w:style>
  <w:style w:type="paragraph" w:customStyle="1" w:styleId="western">
    <w:name w:val="western"/>
    <w:basedOn w:val="Normal"/>
    <w:rsid w:val="0052671C"/>
    <w:pPr>
      <w:spacing w:before="100" w:beforeAutospacing="1" w:after="142" w:line="288" w:lineRule="auto"/>
    </w:pPr>
  </w:style>
  <w:style w:type="paragraph" w:customStyle="1" w:styleId="titresouspartie">
    <w:name w:val="titre_sous_partie"/>
    <w:basedOn w:val="Normal"/>
    <w:next w:val="Normal"/>
    <w:qFormat/>
    <w:rsid w:val="0052671C"/>
    <w:rPr>
      <w:b/>
    </w:rPr>
  </w:style>
  <w:style w:type="paragraph" w:styleId="Paragraphedeliste">
    <w:name w:val="List Paragraph"/>
    <w:basedOn w:val="Normal"/>
    <w:uiPriority w:val="34"/>
    <w:qFormat/>
    <w:rsid w:val="00E35E57"/>
    <w:pPr>
      <w:ind w:left="720"/>
      <w:contextualSpacing/>
    </w:pPr>
  </w:style>
  <w:style w:type="paragraph" w:styleId="Listepuces3">
    <w:name w:val="List Bullet 3"/>
    <w:basedOn w:val="Normal"/>
    <w:rsid w:val="001E35B9"/>
    <w:pPr>
      <w:numPr>
        <w:ilvl w:val="2"/>
        <w:numId w:val="4"/>
      </w:numPr>
    </w:pPr>
  </w:style>
  <w:style w:type="paragraph" w:styleId="Listepuces4">
    <w:name w:val="List Bullet 4"/>
    <w:basedOn w:val="Normal"/>
    <w:rsid w:val="001E35B9"/>
    <w:pPr>
      <w:numPr>
        <w:ilvl w:val="3"/>
        <w:numId w:val="4"/>
      </w:numPr>
    </w:pPr>
  </w:style>
  <w:style w:type="numbering" w:customStyle="1" w:styleId="ListeCerta">
    <w:name w:val="Liste Certa"/>
    <w:uiPriority w:val="99"/>
    <w:rsid w:val="0015038D"/>
    <w:pPr>
      <w:numPr>
        <w:numId w:val="8"/>
      </w:numPr>
    </w:pPr>
  </w:style>
  <w:style w:type="numbering" w:customStyle="1" w:styleId="ListeCertamanipulation">
    <w:name w:val="Liste Certa manipulation"/>
    <w:uiPriority w:val="99"/>
    <w:rsid w:val="0015038D"/>
    <w:pPr>
      <w:numPr>
        <w:numId w:val="12"/>
      </w:numPr>
    </w:pPr>
  </w:style>
  <w:style w:type="numbering" w:customStyle="1" w:styleId="ListeCertaTAF">
    <w:name w:val="Liste Certa TAF"/>
    <w:uiPriority w:val="99"/>
    <w:rsid w:val="0088730D"/>
    <w:pPr>
      <w:numPr>
        <w:numId w:val="14"/>
      </w:numPr>
    </w:pPr>
  </w:style>
  <w:style w:type="paragraph" w:styleId="Textedebulles">
    <w:name w:val="Balloon Text"/>
    <w:basedOn w:val="Normal"/>
    <w:link w:val="TextedebullesCar"/>
    <w:rsid w:val="0033454D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33454D"/>
    <w:rPr>
      <w:rFonts w:ascii="Tahoma" w:hAnsi="Tahoma" w:cs="Tahoma"/>
      <w:color w:val="000080"/>
      <w:sz w:val="16"/>
      <w:szCs w:val="16"/>
    </w:rPr>
  </w:style>
  <w:style w:type="table" w:styleId="Grilledutableau">
    <w:name w:val="Table Grid"/>
    <w:basedOn w:val="TableauNormal"/>
    <w:rsid w:val="003067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0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2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8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7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6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9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vid\Desktop\CERT_ENCOURS\stylesCertaV5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stylesCertaV5.dotx</Template>
  <TotalTime>65</TotalTime>
  <Pages>2</Pages>
  <Words>314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Côté cours</vt:lpstr>
    </vt:vector>
  </TitlesOfParts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Côté cours</dc:title>
  <dc:creator>david</dc:creator>
  <cp:lastModifiedBy>Fabrice HOUDEMOND</cp:lastModifiedBy>
  <cp:revision>10</cp:revision>
  <cp:lastPrinted>2020-03-21T23:44:00Z</cp:lastPrinted>
  <dcterms:created xsi:type="dcterms:W3CDTF">2022-04-30T14:01:00Z</dcterms:created>
  <dcterms:modified xsi:type="dcterms:W3CDTF">2024-04-14T16:49:00Z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1991155780</vt:i4>
  </property>
  <property fmtid="{D5CDD505-2E9C-101B-9397-08002B2CF9AE}" pid="3" name="_EmailSubject">
    <vt:lpwstr>modèle</vt:lpwstr>
  </property>
  <property fmtid="{D5CDD505-2E9C-101B-9397-08002B2CF9AE}" pid="4" name="_AuthorEmail">
    <vt:lpwstr>ericdeschaintre@wanadoo.fr</vt:lpwstr>
  </property>
  <property fmtid="{D5CDD505-2E9C-101B-9397-08002B2CF9AE}" pid="5" name="_AuthorEmailDisplayName">
    <vt:lpwstr>Eric Deschaintre</vt:lpwstr>
  </property>
  <property fmtid="{D5CDD505-2E9C-101B-9397-08002B2CF9AE}" pid="6" name="_ReviewingToolsShownOnce">
    <vt:lpwstr/>
  </property>
</Properties>
</file>