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952B8" w14:textId="77777777" w:rsidR="00067D9F" w:rsidRPr="00D84E99" w:rsidRDefault="005448F9" w:rsidP="005448F9">
      <w:pPr>
        <w:pStyle w:val="titredocument"/>
        <w:ind w:left="1985" w:hanging="1985"/>
        <w:jc w:val="left"/>
        <w:rPr>
          <w:color w:val="auto"/>
        </w:rPr>
      </w:pPr>
      <w:r w:rsidRPr="00D84E99">
        <w:rPr>
          <w:color w:val="auto"/>
        </w:rPr>
        <w:t>EXOLAB</w:t>
      </w:r>
      <w:r w:rsidR="00FB39F2" w:rsidRPr="00D84E99">
        <w:rPr>
          <w:color w:val="auto"/>
        </w:rPr>
        <w:t xml:space="preserve"> </w:t>
      </w:r>
      <w:r w:rsidR="00067D9F" w:rsidRPr="00D84E99">
        <w:rPr>
          <w:noProof/>
          <w:color w:val="auto"/>
        </w:rPr>
        <w:t xml:space="preserve">"Mur de feu" </w:t>
      </w:r>
      <w:r w:rsidR="00067D9F" w:rsidRPr="00D84E99">
        <w:rPr>
          <w:color w:val="auto"/>
        </w:rPr>
        <w:t xml:space="preserve">- </w:t>
      </w:r>
      <w:r w:rsidRPr="00D84E99">
        <w:rPr>
          <w:color w:val="auto"/>
        </w:rPr>
        <w:t xml:space="preserve">ACTIVITE PACKET TRACER </w:t>
      </w:r>
    </w:p>
    <w:p w14:paraId="45FDB1F1" w14:textId="77777777" w:rsidR="005448F9" w:rsidRPr="00D84E99" w:rsidRDefault="005448F9" w:rsidP="00067D9F">
      <w:pPr>
        <w:pStyle w:val="titredocument"/>
        <w:jc w:val="left"/>
        <w:rPr>
          <w:color w:val="auto"/>
        </w:rPr>
      </w:pPr>
      <w:r w:rsidRPr="00D84E99">
        <w:rPr>
          <w:color w:val="auto"/>
        </w:rPr>
        <w:t>D</w:t>
      </w:r>
      <w:r w:rsidR="00FB39F2" w:rsidRPr="00D84E99">
        <w:rPr>
          <w:color w:val="auto"/>
        </w:rPr>
        <w:t>É</w:t>
      </w:r>
      <w:r w:rsidRPr="00D84E99">
        <w:rPr>
          <w:color w:val="auto"/>
        </w:rPr>
        <w:t>COUVERTE</w:t>
      </w:r>
      <w:r w:rsidR="00067D9F" w:rsidRPr="00D84E99">
        <w:rPr>
          <w:color w:val="auto"/>
        </w:rPr>
        <w:t xml:space="preserve"> </w:t>
      </w:r>
      <w:r w:rsidR="00067D9F" w:rsidRPr="00D84E99">
        <w:rPr>
          <w:i/>
          <w:color w:val="auto"/>
        </w:rPr>
        <w:t>ACL</w:t>
      </w:r>
      <w:r w:rsidR="00EC3546" w:rsidRPr="00D84E99">
        <w:rPr>
          <w:color w:val="auto"/>
        </w:rPr>
        <w:t xml:space="preserve"> CISCO</w:t>
      </w:r>
      <w:r w:rsidR="00067D9F" w:rsidRPr="00D84E99">
        <w:rPr>
          <w:color w:val="auto"/>
        </w:rPr>
        <w:t xml:space="preserve"> (règles de filtrage)</w:t>
      </w:r>
    </w:p>
    <w:p w14:paraId="36E72806" w14:textId="77777777" w:rsidR="005448F9" w:rsidRPr="00D84E99" w:rsidRDefault="005448F9" w:rsidP="005448F9">
      <w:pPr>
        <w:outlineLvl w:val="2"/>
        <w:rPr>
          <w:rFonts w:ascii="Times New Roman" w:hAnsi="Times New Roman" w:cs="Times New Roman"/>
          <w:b/>
          <w:bCs/>
          <w:color w:val="auto"/>
          <w:sz w:val="27"/>
          <w:szCs w:val="27"/>
        </w:rPr>
      </w:pPr>
      <w:r w:rsidRPr="00D84E99">
        <w:rPr>
          <w:rFonts w:ascii="Times New Roman" w:hAnsi="Times New Roman" w:cs="Times New Roman"/>
          <w:b/>
          <w:bCs/>
          <w:color w:val="auto"/>
          <w:sz w:val="27"/>
          <w:szCs w:val="27"/>
        </w:rPr>
        <w:t>OBJECTIFS</w:t>
      </w:r>
    </w:p>
    <w:p w14:paraId="41F429D8" w14:textId="77777777" w:rsidR="005448F9" w:rsidRPr="00D84E99" w:rsidRDefault="005448F9" w:rsidP="00422070">
      <w:pPr>
        <w:numPr>
          <w:ilvl w:val="0"/>
          <w:numId w:val="5"/>
        </w:numPr>
        <w:ind w:left="714" w:hanging="357"/>
        <w:rPr>
          <w:b/>
          <w:color w:val="auto"/>
        </w:rPr>
      </w:pPr>
      <w:r w:rsidRPr="00D84E99">
        <w:rPr>
          <w:rFonts w:ascii="Times New Roman" w:hAnsi="Times New Roman" w:cs="Times New Roman"/>
          <w:b/>
          <w:bCs/>
          <w:color w:val="auto"/>
          <w:sz w:val="24"/>
          <w:szCs w:val="24"/>
        </w:rPr>
        <w:t xml:space="preserve">Comprendre les </w:t>
      </w:r>
      <w:r w:rsidR="006A0A8A" w:rsidRPr="00D84E99">
        <w:rPr>
          <w:rFonts w:ascii="Times New Roman" w:hAnsi="Times New Roman" w:cs="Times New Roman"/>
          <w:b/>
          <w:bCs/>
          <w:i/>
          <w:color w:val="auto"/>
          <w:sz w:val="24"/>
          <w:szCs w:val="24"/>
        </w:rPr>
        <w:t>ACL</w:t>
      </w:r>
      <w:r w:rsidRPr="00D84E99">
        <w:rPr>
          <w:rFonts w:ascii="Times New Roman" w:hAnsi="Times New Roman" w:cs="Times New Roman"/>
          <w:b/>
          <w:bCs/>
          <w:color w:val="auto"/>
          <w:sz w:val="24"/>
          <w:szCs w:val="24"/>
        </w:rPr>
        <w:t xml:space="preserve"> standard et étendues.</w:t>
      </w:r>
    </w:p>
    <w:p w14:paraId="27D6C117" w14:textId="77777777" w:rsidR="005448F9" w:rsidRPr="00D84E99" w:rsidRDefault="005448F9" w:rsidP="00422070">
      <w:pPr>
        <w:numPr>
          <w:ilvl w:val="0"/>
          <w:numId w:val="5"/>
        </w:numPr>
        <w:ind w:left="714" w:hanging="357"/>
        <w:rPr>
          <w:color w:val="auto"/>
        </w:rPr>
      </w:pPr>
      <w:r w:rsidRPr="00D84E99">
        <w:rPr>
          <w:rFonts w:ascii="Times New Roman" w:hAnsi="Times New Roman" w:cs="Times New Roman"/>
          <w:b/>
          <w:bCs/>
          <w:color w:val="auto"/>
          <w:sz w:val="24"/>
          <w:szCs w:val="24"/>
        </w:rPr>
        <w:t>Mettre en œuvre plusieurs scénarios de filtrage, sur la source et/ou la destination des paquets.</w:t>
      </w:r>
    </w:p>
    <w:p w14:paraId="60BFFC8A" w14:textId="77777777" w:rsidR="00F97E68" w:rsidRDefault="00F97E68" w:rsidP="002D09CE">
      <w:pPr>
        <w:outlineLvl w:val="2"/>
        <w:rPr>
          <w:rFonts w:ascii="Times New Roman" w:hAnsi="Times New Roman" w:cs="Times New Roman"/>
          <w:bCs/>
          <w:color w:val="auto"/>
          <w:sz w:val="24"/>
          <w:szCs w:val="24"/>
        </w:rPr>
      </w:pPr>
      <w:r w:rsidRPr="00F97E68">
        <w:rPr>
          <w:rFonts w:ascii="Times New Roman" w:hAnsi="Times New Roman" w:cs="Times New Roman"/>
          <w:b/>
          <w:bCs/>
          <w:color w:val="auto"/>
          <w:sz w:val="24"/>
          <w:szCs w:val="24"/>
        </w:rPr>
        <w:t xml:space="preserve">Prérequis : </w:t>
      </w:r>
      <w:hyperlink r:id="rId9" w:history="1">
        <w:r w:rsidRPr="00F97E68">
          <w:rPr>
            <w:rStyle w:val="Lienhypertexte"/>
            <w:rFonts w:ascii="Times New Roman" w:hAnsi="Times New Roman" w:cs="Times New Roman"/>
            <w:bCs/>
            <w:sz w:val="24"/>
            <w:szCs w:val="24"/>
          </w:rPr>
          <w:t>PacketTracer-7.2.2-win64-setup</w:t>
        </w:r>
      </w:hyperlink>
    </w:p>
    <w:p w14:paraId="4F302F60" w14:textId="77777777" w:rsidR="00F97E68" w:rsidRPr="00F97E68" w:rsidRDefault="00F97E68" w:rsidP="002D09CE">
      <w:pPr>
        <w:outlineLvl w:val="2"/>
        <w:rPr>
          <w:rFonts w:ascii="Times New Roman" w:hAnsi="Times New Roman" w:cs="Times New Roman"/>
          <w:b/>
          <w:bCs/>
          <w:color w:val="auto"/>
          <w:sz w:val="24"/>
          <w:szCs w:val="24"/>
        </w:rPr>
      </w:pPr>
      <w:r w:rsidRPr="00F97E68">
        <w:rPr>
          <w:rFonts w:ascii="Times New Roman" w:hAnsi="Times New Roman" w:cs="Times New Roman"/>
          <w:b/>
          <w:bCs/>
          <w:color w:val="auto"/>
          <w:sz w:val="24"/>
          <w:szCs w:val="24"/>
        </w:rPr>
        <w:t>Activité packet tracer</w:t>
      </w:r>
      <w:r>
        <w:rPr>
          <w:rFonts w:ascii="Times New Roman" w:hAnsi="Times New Roman" w:cs="Times New Roman"/>
          <w:bCs/>
          <w:color w:val="auto"/>
          <w:sz w:val="24"/>
          <w:szCs w:val="24"/>
        </w:rPr>
        <w:t xml:space="preserve"> : </w:t>
      </w:r>
      <w:hyperlink r:id="rId10" w:history="1">
        <w:r w:rsidRPr="00F97E68">
          <w:rPr>
            <w:rStyle w:val="Lienhypertexte"/>
            <w:rFonts w:ascii="Times New Roman" w:hAnsi="Times New Roman" w:cs="Times New Roman"/>
            <w:bCs/>
            <w:sz w:val="24"/>
            <w:szCs w:val="24"/>
          </w:rPr>
          <w:t>Cisco_ACL_Exolab_Decouverte.pka</w:t>
        </w:r>
      </w:hyperlink>
    </w:p>
    <w:p w14:paraId="672A6659" w14:textId="77777777" w:rsidR="00F97E68" w:rsidRDefault="00F97E68" w:rsidP="002D09CE">
      <w:pPr>
        <w:outlineLvl w:val="2"/>
        <w:rPr>
          <w:rFonts w:ascii="Times New Roman" w:hAnsi="Times New Roman" w:cs="Times New Roman"/>
          <w:b/>
          <w:bCs/>
          <w:color w:val="auto"/>
          <w:sz w:val="27"/>
          <w:szCs w:val="27"/>
        </w:rPr>
      </w:pPr>
    </w:p>
    <w:p w14:paraId="46BD4059" w14:textId="77777777" w:rsidR="005448F9" w:rsidRPr="00D84E99" w:rsidRDefault="006A0A8A" w:rsidP="002D09CE">
      <w:pPr>
        <w:outlineLvl w:val="2"/>
        <w:rPr>
          <w:rFonts w:ascii="Times New Roman" w:hAnsi="Times New Roman" w:cs="Times New Roman"/>
          <w:b/>
          <w:bCs/>
          <w:color w:val="auto"/>
          <w:sz w:val="27"/>
          <w:szCs w:val="27"/>
        </w:rPr>
      </w:pPr>
      <w:r w:rsidRPr="00D84E99">
        <w:rPr>
          <w:rFonts w:ascii="Times New Roman" w:hAnsi="Times New Roman" w:cs="Times New Roman"/>
          <w:b/>
          <w:bCs/>
          <w:color w:val="auto"/>
          <w:sz w:val="27"/>
          <w:szCs w:val="27"/>
        </w:rPr>
        <w:t>CONTEXTE</w:t>
      </w:r>
    </w:p>
    <w:p w14:paraId="03641B72" w14:textId="77777777" w:rsidR="009C2419" w:rsidRPr="00D84E99" w:rsidRDefault="005448F9" w:rsidP="006B608D">
      <w:pPr>
        <w:spacing w:after="240"/>
        <w:rPr>
          <w:rFonts w:ascii="Times New Roman" w:hAnsi="Times New Roman" w:cs="Times New Roman"/>
          <w:color w:val="auto"/>
          <w:sz w:val="24"/>
          <w:szCs w:val="24"/>
        </w:rPr>
      </w:pPr>
      <w:r w:rsidRPr="00D84E99">
        <w:rPr>
          <w:rFonts w:ascii="Times New Roman" w:hAnsi="Times New Roman" w:cs="Times New Roman"/>
          <w:color w:val="auto"/>
          <w:sz w:val="24"/>
          <w:szCs w:val="24"/>
        </w:rPr>
        <w:t>L'entreprise MURDEFEU est une société de service informatique qui installe des pare-feux, notamment sur des architectures à base d'équipements CISCO. Dans un objectif de formation, elle vous soumet quelques scénarios que vous devez tester pour vous approprier la notion d'</w:t>
      </w:r>
      <w:r w:rsidRPr="00D84E99">
        <w:rPr>
          <w:rFonts w:ascii="Times New Roman" w:hAnsi="Times New Roman" w:cs="Times New Roman"/>
          <w:i/>
          <w:color w:val="auto"/>
          <w:sz w:val="24"/>
          <w:szCs w:val="24"/>
        </w:rPr>
        <w:t>access-list</w:t>
      </w:r>
      <w:r w:rsidRPr="00D84E99">
        <w:rPr>
          <w:rFonts w:ascii="Times New Roman" w:hAnsi="Times New Roman" w:cs="Times New Roman"/>
          <w:color w:val="auto"/>
          <w:sz w:val="24"/>
          <w:szCs w:val="24"/>
        </w:rPr>
        <w:t>.</w:t>
      </w:r>
    </w:p>
    <w:p w14:paraId="344618BA" w14:textId="259336F9" w:rsidR="009C2419" w:rsidRPr="00D84E99" w:rsidRDefault="005448F9" w:rsidP="006B608D">
      <w:pPr>
        <w:spacing w:after="240"/>
        <w:rPr>
          <w:rFonts w:ascii="Times New Roman" w:hAnsi="Times New Roman" w:cs="Times New Roman"/>
          <w:color w:val="auto"/>
          <w:sz w:val="24"/>
          <w:szCs w:val="24"/>
        </w:rPr>
      </w:pPr>
      <w:r w:rsidRPr="00D84E99">
        <w:rPr>
          <w:rFonts w:ascii="Times New Roman" w:hAnsi="Times New Roman" w:cs="Times New Roman"/>
          <w:color w:val="auto"/>
          <w:sz w:val="24"/>
          <w:szCs w:val="24"/>
        </w:rPr>
        <w:t>Le schéma réseau imaginé pour effectuer ces tests est celui d'une entreprise "BLUE" qui accéderait à différents sites, dont ceux hébergés par MULT</w:t>
      </w:r>
      <w:r w:rsidR="00E44F96">
        <w:rPr>
          <w:rFonts w:ascii="Times New Roman" w:hAnsi="Times New Roman" w:cs="Times New Roman"/>
          <w:color w:val="auto"/>
          <w:sz w:val="24"/>
          <w:szCs w:val="24"/>
        </w:rPr>
        <w:t>I</w:t>
      </w:r>
      <w:r w:rsidRPr="00D84E99">
        <w:rPr>
          <w:rFonts w:ascii="Times New Roman" w:hAnsi="Times New Roman" w:cs="Times New Roman"/>
          <w:color w:val="auto"/>
          <w:sz w:val="24"/>
          <w:szCs w:val="24"/>
        </w:rPr>
        <w:t>COLOR, une société qui héberge différents sites, dont certains ne sont pas vraiment utiles à la productivité de l'entreprise BLUE.</w:t>
      </w:r>
    </w:p>
    <w:p w14:paraId="0441F9CD" w14:textId="4975E76F" w:rsidR="005448F9" w:rsidRPr="00D84E99" w:rsidRDefault="005448F9" w:rsidP="006B608D">
      <w:pPr>
        <w:spacing w:after="240"/>
        <w:rPr>
          <w:color w:val="auto"/>
        </w:rPr>
      </w:pPr>
      <w:r w:rsidRPr="00D84E99">
        <w:rPr>
          <w:rFonts w:ascii="Times New Roman" w:hAnsi="Times New Roman" w:cs="Times New Roman"/>
          <w:color w:val="auto"/>
          <w:sz w:val="24"/>
          <w:szCs w:val="24"/>
        </w:rPr>
        <w:t>La maquette suivante est donc fonctionnelle en l'état, sans filtrage. L'entreprise BLUE peut accéder aux 3 sites hébergés par MULT</w:t>
      </w:r>
      <w:r w:rsidR="00893410">
        <w:rPr>
          <w:rFonts w:ascii="Times New Roman" w:hAnsi="Times New Roman" w:cs="Times New Roman"/>
          <w:color w:val="auto"/>
          <w:sz w:val="24"/>
          <w:szCs w:val="24"/>
        </w:rPr>
        <w:t>I</w:t>
      </w:r>
      <w:r w:rsidRPr="00D84E99">
        <w:rPr>
          <w:rFonts w:ascii="Times New Roman" w:hAnsi="Times New Roman" w:cs="Times New Roman"/>
          <w:color w:val="auto"/>
          <w:sz w:val="24"/>
          <w:szCs w:val="24"/>
        </w:rPr>
        <w:t>COLOR ainsi qu'à www.orange.com :</w:t>
      </w:r>
    </w:p>
    <w:p w14:paraId="0A37501D" w14:textId="77777777" w:rsidR="005448F9" w:rsidRPr="00D84E99" w:rsidRDefault="00E52DBF" w:rsidP="005448F9">
      <w:pPr>
        <w:jc w:val="center"/>
        <w:rPr>
          <w:rFonts w:ascii="Times New Roman" w:hAnsi="Times New Roman" w:cs="Times New Roman"/>
          <w:color w:val="auto"/>
          <w:sz w:val="24"/>
          <w:szCs w:val="24"/>
        </w:rPr>
      </w:pPr>
      <w:r w:rsidRPr="00D84E99">
        <w:rPr>
          <w:rFonts w:ascii="Times New Roman" w:hAnsi="Times New Roman" w:cs="Times New Roman"/>
          <w:noProof/>
          <w:color w:val="auto"/>
          <w:sz w:val="24"/>
          <w:szCs w:val="24"/>
        </w:rPr>
        <w:drawing>
          <wp:inline distT="0" distB="0" distL="0" distR="0" wp14:anchorId="30A58442" wp14:editId="58CFA3BA">
            <wp:extent cx="6120130" cy="312757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120130" cy="3127575"/>
                    </a:xfrm>
                    <a:prstGeom prst="rect">
                      <a:avLst/>
                    </a:prstGeom>
                    <a:noFill/>
                    <a:ln w="9525">
                      <a:noFill/>
                      <a:miter lim="800000"/>
                      <a:headEnd/>
                      <a:tailEnd/>
                    </a:ln>
                  </pic:spPr>
                </pic:pic>
              </a:graphicData>
            </a:graphic>
          </wp:inline>
        </w:drawing>
      </w:r>
    </w:p>
    <w:p w14:paraId="4989EC46" w14:textId="77777777" w:rsidR="005448F9" w:rsidRPr="00D84E99" w:rsidRDefault="005448F9" w:rsidP="005448F9">
      <w:pPr>
        <w:rPr>
          <w:rFonts w:ascii="Times New Roman" w:hAnsi="Times New Roman" w:cs="Times New Roman"/>
          <w:color w:val="auto"/>
          <w:sz w:val="24"/>
          <w:szCs w:val="24"/>
        </w:rPr>
      </w:pPr>
      <w:r w:rsidRPr="00D84E99">
        <w:rPr>
          <w:rFonts w:ascii="Times New Roman" w:hAnsi="Times New Roman" w:cs="Times New Roman"/>
          <w:color w:val="auto"/>
          <w:sz w:val="24"/>
          <w:szCs w:val="24"/>
        </w:rPr>
        <w:t xml:space="preserve">Les différents scénarios vont permettre de découvrir et comprendre les </w:t>
      </w:r>
      <w:r w:rsidRPr="00D84E99">
        <w:rPr>
          <w:rFonts w:ascii="Times New Roman" w:hAnsi="Times New Roman" w:cs="Times New Roman"/>
          <w:i/>
          <w:color w:val="auto"/>
          <w:sz w:val="24"/>
          <w:szCs w:val="24"/>
        </w:rPr>
        <w:t>access-lists</w:t>
      </w:r>
      <w:r w:rsidRPr="00D84E99">
        <w:rPr>
          <w:rFonts w:ascii="Times New Roman" w:hAnsi="Times New Roman" w:cs="Times New Roman"/>
          <w:color w:val="auto"/>
          <w:sz w:val="24"/>
          <w:szCs w:val="24"/>
        </w:rPr>
        <w:t xml:space="preserve"> CISCO, sans être trop technique, ni exhaustif sur les possibilités qui sont quasiment infinies.</w:t>
      </w:r>
    </w:p>
    <w:p w14:paraId="60BE7EFD" w14:textId="77777777" w:rsidR="00E52DBF" w:rsidRPr="00D84E99" w:rsidRDefault="0003259B" w:rsidP="00D22501">
      <w:pPr>
        <w:spacing w:before="60" w:after="60"/>
        <w:outlineLvl w:val="2"/>
        <w:rPr>
          <w:rFonts w:ascii="Times New Roman" w:hAnsi="Times New Roman" w:cs="Times New Roman"/>
          <w:b/>
          <w:bCs/>
          <w:color w:val="auto"/>
          <w:sz w:val="27"/>
          <w:szCs w:val="27"/>
        </w:rPr>
      </w:pPr>
      <w:r w:rsidRPr="00D84E99">
        <w:rPr>
          <w:rFonts w:ascii="Times New Roman" w:hAnsi="Times New Roman" w:cs="Times New Roman"/>
          <w:b/>
          <w:bCs/>
          <w:color w:val="auto"/>
          <w:sz w:val="24"/>
          <w:szCs w:val="27"/>
        </w:rPr>
        <w:t>Organisation des instructions (dans le fichier Packet Tracer)</w:t>
      </w:r>
    </w:p>
    <w:p w14:paraId="711A2E0A" w14:textId="77777777" w:rsidR="005448F9" w:rsidRPr="00D84E99" w:rsidRDefault="005448F9" w:rsidP="006B608D">
      <w:pPr>
        <w:rPr>
          <w:rFonts w:ascii="Times New Roman" w:hAnsi="Times New Roman" w:cs="Times New Roman"/>
          <w:color w:val="auto"/>
          <w:sz w:val="24"/>
          <w:szCs w:val="24"/>
        </w:rPr>
      </w:pPr>
      <w:r w:rsidRPr="00D84E99">
        <w:rPr>
          <w:rFonts w:ascii="Times New Roman" w:hAnsi="Times New Roman" w:cs="Times New Roman"/>
          <w:color w:val="auto"/>
          <w:sz w:val="24"/>
          <w:szCs w:val="24"/>
        </w:rPr>
        <w:t>Chaque scénario est sur une page distincte d’instructions. Il y a 7 scénarios au total, cumulables pour atteindre une configuration de maquette plausible. Pour une progression cohérente, il faut effectuer les scénarios dans l'ordre, et valider chaque scénario par des tests judicieusement choisis.</w:t>
      </w:r>
    </w:p>
    <w:p w14:paraId="1E35C540" w14:textId="2D889880" w:rsidR="00F97E68" w:rsidRPr="00F97E68" w:rsidRDefault="00D22501" w:rsidP="00F97E68">
      <w:pPr>
        <w:spacing w:before="60" w:after="60"/>
        <w:outlineLvl w:val="2"/>
        <w:rPr>
          <w:rFonts w:ascii="Times New Roman" w:hAnsi="Times New Roman" w:cs="Times New Roman"/>
          <w:b/>
          <w:bCs/>
          <w:color w:val="auto"/>
          <w:sz w:val="27"/>
          <w:szCs w:val="27"/>
        </w:rPr>
      </w:pPr>
      <w:r w:rsidRPr="338E4FF4">
        <w:rPr>
          <w:rFonts w:ascii="Times New Roman" w:hAnsi="Times New Roman" w:cs="Times New Roman"/>
          <w:b/>
          <w:bCs/>
          <w:color w:val="auto"/>
          <w:sz w:val="24"/>
          <w:szCs w:val="24"/>
        </w:rPr>
        <w:t xml:space="preserve">Productions attendues pour chaque scénario : l’ACL </w:t>
      </w:r>
      <w:r w:rsidRPr="338E4FF4">
        <w:rPr>
          <w:rFonts w:ascii="Times New Roman" w:hAnsi="Times New Roman" w:cs="Times New Roman"/>
          <w:b/>
          <w:bCs/>
          <w:color w:val="auto"/>
          <w:sz w:val="24"/>
          <w:szCs w:val="24"/>
          <w:u w:val="single"/>
        </w:rPr>
        <w:t>finale</w:t>
      </w:r>
      <w:r w:rsidR="00F21831" w:rsidRPr="338E4FF4">
        <w:rPr>
          <w:rFonts w:ascii="Times New Roman" w:hAnsi="Times New Roman" w:cs="Times New Roman"/>
          <w:b/>
          <w:bCs/>
          <w:color w:val="auto"/>
          <w:sz w:val="24"/>
          <w:szCs w:val="24"/>
        </w:rPr>
        <w:t xml:space="preserve">, </w:t>
      </w:r>
      <w:r w:rsidR="00F97E68" w:rsidRPr="338E4FF4">
        <w:rPr>
          <w:rFonts w:ascii="Times New Roman" w:hAnsi="Times New Roman" w:cs="Times New Roman"/>
          <w:b/>
          <w:bCs/>
          <w:color w:val="auto"/>
          <w:sz w:val="24"/>
          <w:szCs w:val="24"/>
        </w:rPr>
        <w:t>le cahier de</w:t>
      </w:r>
      <w:r w:rsidR="00F21831" w:rsidRPr="338E4FF4">
        <w:rPr>
          <w:rFonts w:ascii="Times New Roman" w:hAnsi="Times New Roman" w:cs="Times New Roman"/>
          <w:b/>
          <w:bCs/>
          <w:color w:val="auto"/>
          <w:sz w:val="24"/>
          <w:szCs w:val="24"/>
        </w:rPr>
        <w:t xml:space="preserve"> tests et l’activité finie, à déposer sur </w:t>
      </w:r>
      <w:r w:rsidR="288F2B1A" w:rsidRPr="338E4FF4">
        <w:rPr>
          <w:rFonts w:ascii="Times New Roman" w:hAnsi="Times New Roman" w:cs="Times New Roman"/>
          <w:b/>
          <w:bCs/>
          <w:color w:val="auto"/>
          <w:sz w:val="24"/>
          <w:szCs w:val="24"/>
        </w:rPr>
        <w:t>ENT</w:t>
      </w:r>
      <w:r w:rsidR="00F21831" w:rsidRPr="338E4FF4">
        <w:rPr>
          <w:rFonts w:ascii="Times New Roman" w:hAnsi="Times New Roman" w:cs="Times New Roman"/>
          <w:b/>
          <w:bCs/>
          <w:color w:val="auto"/>
          <w:sz w:val="24"/>
          <w:szCs w:val="24"/>
        </w:rPr>
        <w:t>.</w:t>
      </w:r>
      <w:r w:rsidRPr="338E4FF4">
        <w:rPr>
          <w:rFonts w:ascii="Times New Roman" w:hAnsi="Times New Roman" w:cs="Times New Roman"/>
          <w:b/>
          <w:bCs/>
          <w:color w:val="auto"/>
          <w:sz w:val="27"/>
          <w:szCs w:val="27"/>
        </w:rPr>
        <w:br w:type="page"/>
      </w:r>
    </w:p>
    <w:sectPr w:rsidR="00F97E68" w:rsidRPr="00F97E68" w:rsidSect="0095259D">
      <w:headerReference w:type="default" r:id="rId12"/>
      <w:footerReference w:type="default" r:id="rId13"/>
      <w:pgSz w:w="11906" w:h="16838" w:code="9"/>
      <w:pgMar w:top="810" w:right="1134" w:bottom="1134" w:left="1134" w:header="567" w:footer="567"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BBE3" w14:textId="77777777" w:rsidR="009807A2" w:rsidRDefault="009807A2">
      <w:r>
        <w:separator/>
      </w:r>
    </w:p>
  </w:endnote>
  <w:endnote w:type="continuationSeparator" w:id="0">
    <w:p w14:paraId="41C8F396" w14:textId="77777777" w:rsidR="009807A2" w:rsidRDefault="0098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A2B6" w14:textId="24CAB96A" w:rsidR="00F21831" w:rsidRPr="000A5208" w:rsidRDefault="5812B122" w:rsidP="5812B122">
    <w:pPr>
      <w:pStyle w:val="Pieddepage"/>
      <w:pBdr>
        <w:top w:val="single" w:sz="4" w:space="1" w:color="auto"/>
      </w:pBdr>
      <w:tabs>
        <w:tab w:val="clear" w:pos="4536"/>
        <w:tab w:val="clear" w:pos="9072"/>
        <w:tab w:val="center" w:pos="4820"/>
        <w:tab w:val="right" w:pos="9639"/>
      </w:tabs>
    </w:pPr>
    <w:r>
      <w:t>http://www.reseaucerta.org</w:t>
    </w:r>
    <w:r w:rsidR="00F21831">
      <w:tab/>
    </w:r>
    <w:r>
      <w:t>© CERTA – mars 2016 – v1.0</w:t>
    </w:r>
    <w:r w:rsidR="00F21831">
      <w:tab/>
    </w:r>
    <w:r w:rsidR="00F21831">
      <w:tab/>
    </w:r>
    <w:r>
      <w:t xml:space="preserve">                                        </w:t>
    </w:r>
    <w:r w:rsidR="00F21831">
      <w:tab/>
    </w:r>
    <w:r>
      <w:t xml:space="preserve">Page </w:t>
    </w:r>
    <w:r w:rsidR="00F21831" w:rsidRPr="5812B122">
      <w:rPr>
        <w:rStyle w:val="Numrodepage"/>
        <w:noProof/>
      </w:rPr>
      <w:fldChar w:fldCharType="begin"/>
    </w:r>
    <w:r w:rsidR="00F21831" w:rsidRPr="5812B122">
      <w:rPr>
        <w:rStyle w:val="Numrodepage"/>
      </w:rPr>
      <w:instrText xml:space="preserve"> PAGE </w:instrText>
    </w:r>
    <w:r w:rsidR="00F21831" w:rsidRPr="5812B122">
      <w:rPr>
        <w:rStyle w:val="Numrodepage"/>
      </w:rPr>
      <w:fldChar w:fldCharType="separate"/>
    </w:r>
    <w:r w:rsidRPr="5812B122">
      <w:rPr>
        <w:rStyle w:val="Numrodepage"/>
        <w:noProof/>
      </w:rPr>
      <w:t>1</w:t>
    </w:r>
    <w:r w:rsidR="00F21831" w:rsidRPr="5812B122">
      <w:rPr>
        <w:rStyle w:val="Numrodepage"/>
        <w:noProof/>
      </w:rPr>
      <w:fldChar w:fldCharType="end"/>
    </w:r>
    <w:r w:rsidRPr="5812B122">
      <w:rPr>
        <w:rStyle w:val="Numrodepage"/>
      </w:rPr>
      <w:t>/</w:t>
    </w:r>
    <w:r w:rsidR="00F21831" w:rsidRPr="5812B122">
      <w:rPr>
        <w:rStyle w:val="Numrodepage"/>
        <w:noProof/>
      </w:rPr>
      <w:fldChar w:fldCharType="begin"/>
    </w:r>
    <w:r w:rsidR="00F21831" w:rsidRPr="5812B122">
      <w:rPr>
        <w:rStyle w:val="Numrodepage"/>
      </w:rPr>
      <w:instrText xml:space="preserve"> NUMPAGES </w:instrText>
    </w:r>
    <w:r w:rsidR="00F21831" w:rsidRPr="5812B122">
      <w:rPr>
        <w:rStyle w:val="Numrodepage"/>
      </w:rPr>
      <w:fldChar w:fldCharType="separate"/>
    </w:r>
    <w:r w:rsidRPr="5812B122">
      <w:rPr>
        <w:rStyle w:val="Numrodepage"/>
        <w:noProof/>
      </w:rPr>
      <w:t>2</w:t>
    </w:r>
    <w:r w:rsidR="00F21831" w:rsidRPr="5812B122">
      <w:rPr>
        <w:rStyle w:val="Numrodepage"/>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B378F" w14:textId="77777777" w:rsidR="009807A2" w:rsidRDefault="009807A2">
      <w:r>
        <w:separator/>
      </w:r>
    </w:p>
  </w:footnote>
  <w:footnote w:type="continuationSeparator" w:id="0">
    <w:p w14:paraId="6A05A809" w14:textId="77777777" w:rsidR="009807A2" w:rsidRDefault="00980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812B122" w14:paraId="73EC58C3" w14:textId="77777777" w:rsidTr="5812B122">
      <w:trPr>
        <w:trHeight w:val="300"/>
      </w:trPr>
      <w:tc>
        <w:tcPr>
          <w:tcW w:w="3210" w:type="dxa"/>
        </w:tcPr>
        <w:p w14:paraId="26A760E9" w14:textId="60705A6A" w:rsidR="5812B122" w:rsidRDefault="5812B122" w:rsidP="5812B122">
          <w:pPr>
            <w:pStyle w:val="En-tte"/>
            <w:ind w:left="-115"/>
            <w:jc w:val="left"/>
          </w:pPr>
        </w:p>
      </w:tc>
      <w:tc>
        <w:tcPr>
          <w:tcW w:w="3210" w:type="dxa"/>
        </w:tcPr>
        <w:p w14:paraId="5327351B" w14:textId="5717F874" w:rsidR="5812B122" w:rsidRDefault="5812B122" w:rsidP="5812B122">
          <w:pPr>
            <w:pStyle w:val="En-tte"/>
            <w:jc w:val="center"/>
          </w:pPr>
        </w:p>
      </w:tc>
      <w:tc>
        <w:tcPr>
          <w:tcW w:w="3210" w:type="dxa"/>
        </w:tcPr>
        <w:p w14:paraId="4463AD37" w14:textId="53B91C40" w:rsidR="5812B122" w:rsidRDefault="5812B122" w:rsidP="5812B122">
          <w:pPr>
            <w:pStyle w:val="En-tte"/>
            <w:ind w:right="-115"/>
            <w:jc w:val="right"/>
          </w:pPr>
        </w:p>
      </w:tc>
    </w:tr>
  </w:tbl>
  <w:p w14:paraId="7E1950DA" w14:textId="7E369681" w:rsidR="5812B122" w:rsidRDefault="5812B122" w:rsidP="5812B12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singleLevel"/>
    <w:tmpl w:val="0000000C"/>
    <w:name w:val="WW8Num17"/>
    <w:lvl w:ilvl="0">
      <w:start w:val="1"/>
      <w:numFmt w:val="bullet"/>
      <w:lvlText w:val=""/>
      <w:lvlJc w:val="left"/>
      <w:pPr>
        <w:tabs>
          <w:tab w:val="num" w:pos="397"/>
        </w:tabs>
        <w:ind w:left="397" w:hanging="397"/>
      </w:pPr>
      <w:rPr>
        <w:rFonts w:ascii="Wingdings" w:hAnsi="Wingdings" w:cs="Wingdings" w:hint="default"/>
        <w:sz w:val="24"/>
        <w:szCs w:val="24"/>
      </w:rPr>
    </w:lvl>
  </w:abstractNum>
  <w:abstractNum w:abstractNumId="1" w15:restartNumberingAfterBreak="0">
    <w:nsid w:val="00000010"/>
    <w:multiLevelType w:val="singleLevel"/>
    <w:tmpl w:val="23E0D5B0"/>
    <w:name w:val="WW8Num24"/>
    <w:lvl w:ilvl="0">
      <w:start w:val="1"/>
      <w:numFmt w:val="decimal"/>
      <w:lvlText w:val="Travail à faire %1"/>
      <w:lvlJc w:val="left"/>
      <w:pPr>
        <w:tabs>
          <w:tab w:val="num" w:pos="851"/>
        </w:tabs>
        <w:ind w:left="851" w:hanging="851"/>
      </w:pPr>
      <w:rPr>
        <w:rFonts w:hint="default"/>
        <w:b/>
        <w:i w:val="0"/>
        <w:sz w:val="24"/>
        <w:szCs w:val="24"/>
      </w:rPr>
    </w:lvl>
  </w:abstractNum>
  <w:abstractNum w:abstractNumId="2" w15:restartNumberingAfterBreak="0">
    <w:nsid w:val="00000011"/>
    <w:multiLevelType w:val="singleLevel"/>
    <w:tmpl w:val="00000011"/>
    <w:name w:val="WW8Num25"/>
    <w:lvl w:ilvl="0">
      <w:start w:val="1"/>
      <w:numFmt w:val="decimal"/>
      <w:lvlText w:val="Q%1."/>
      <w:lvlJc w:val="left"/>
      <w:pPr>
        <w:tabs>
          <w:tab w:val="num" w:pos="851"/>
        </w:tabs>
        <w:ind w:left="851" w:hanging="491"/>
      </w:pPr>
      <w:rPr>
        <w:rFonts w:hint="default"/>
        <w:b/>
        <w:i w:val="0"/>
        <w:sz w:val="22"/>
        <w:szCs w:val="22"/>
      </w:rPr>
    </w:lvl>
  </w:abstractNum>
  <w:abstractNum w:abstractNumId="3" w15:restartNumberingAfterBreak="0">
    <w:nsid w:val="00000013"/>
    <w:multiLevelType w:val="singleLevel"/>
    <w:tmpl w:val="00000013"/>
    <w:name w:val="WW8Num27"/>
    <w:lvl w:ilvl="0">
      <w:start w:val="1"/>
      <w:numFmt w:val="bullet"/>
      <w:lvlText w:val=""/>
      <w:lvlJc w:val="left"/>
      <w:pPr>
        <w:tabs>
          <w:tab w:val="num" w:pos="720"/>
        </w:tabs>
        <w:ind w:left="720" w:hanging="360"/>
      </w:pPr>
      <w:rPr>
        <w:rFonts w:ascii="Wingdings" w:hAnsi="Wingdings" w:cs="Wingdings" w:hint="default"/>
      </w:rPr>
    </w:lvl>
  </w:abstractNum>
  <w:abstractNum w:abstractNumId="4" w15:restartNumberingAfterBreak="0">
    <w:nsid w:val="023A228A"/>
    <w:multiLevelType w:val="multilevel"/>
    <w:tmpl w:val="715EA83C"/>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4"/>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3EF0B22"/>
    <w:multiLevelType w:val="multilevel"/>
    <w:tmpl w:val="7CBA609E"/>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5717140"/>
    <w:multiLevelType w:val="multilevel"/>
    <w:tmpl w:val="D46A8914"/>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4"/>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DAB058E"/>
    <w:multiLevelType w:val="hybridMultilevel"/>
    <w:tmpl w:val="99E8F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8B3C7F"/>
    <w:multiLevelType w:val="multilevel"/>
    <w:tmpl w:val="28A48660"/>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4"/>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4DA2661"/>
    <w:multiLevelType w:val="multilevel"/>
    <w:tmpl w:val="3D6481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A696F27"/>
    <w:multiLevelType w:val="multilevel"/>
    <w:tmpl w:val="088E91BE"/>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D8D7461"/>
    <w:multiLevelType w:val="hybridMultilevel"/>
    <w:tmpl w:val="FCD04F8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C93F86"/>
    <w:multiLevelType w:val="multilevel"/>
    <w:tmpl w:val="81226B06"/>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5FC745A"/>
    <w:multiLevelType w:val="multilevel"/>
    <w:tmpl w:val="80D047A4"/>
    <w:name w:val="puce standard"/>
    <w:lvl w:ilvl="0">
      <w:start w:val="2"/>
      <w:numFmt w:val="bullet"/>
      <w:lvlText w:val=""/>
      <w:lvlJc w:val="left"/>
      <w:pPr>
        <w:tabs>
          <w:tab w:val="num" w:pos="360"/>
        </w:tabs>
        <w:ind w:left="360" w:hanging="360"/>
      </w:pPr>
      <w:rPr>
        <w:rFonts w:ascii="Wingdings" w:eastAsiaTheme="minorHAnsi" w:hAnsi="Wingdings" w:cstheme="minorBidi"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o"/>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Courier New" w:hAnsi="Courier New" w:hint="default"/>
      </w:rPr>
    </w:lvl>
    <w:lvl w:ilvl="4">
      <w:start w:val="1"/>
      <w:numFmt w:val="bullet"/>
      <w:lvlText w:val="-"/>
      <w:lvlJc w:val="left"/>
      <w:pPr>
        <w:tabs>
          <w:tab w:val="num" w:pos="1800"/>
        </w:tabs>
        <w:ind w:left="180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2703565E"/>
    <w:multiLevelType w:val="multilevel"/>
    <w:tmpl w:val="1540B9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74A7AA2"/>
    <w:multiLevelType w:val="hybridMultilevel"/>
    <w:tmpl w:val="CB225300"/>
    <w:lvl w:ilvl="0" w:tplc="B9160286">
      <w:start w:val="1"/>
      <w:numFmt w:val="bullet"/>
      <w:pStyle w:val="Listepuces2"/>
      <w:lvlText w:val=""/>
      <w:lvlJc w:val="left"/>
      <w:pPr>
        <w:tabs>
          <w:tab w:val="num" w:pos="1428"/>
        </w:tabs>
        <w:ind w:left="1428" w:hanging="360"/>
      </w:pPr>
      <w:rPr>
        <w:rFonts w:ascii="Wingdings"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6" w15:restartNumberingAfterBreak="0">
    <w:nsid w:val="29124BE0"/>
    <w:multiLevelType w:val="multilevel"/>
    <w:tmpl w:val="6F14DDB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upperRoman"/>
      <w:pStyle w:val="Titre4"/>
      <w:lvlText w:val="%4"/>
      <w:lvlJc w:val="left"/>
      <w:pPr>
        <w:tabs>
          <w:tab w:val="num" w:pos="680"/>
        </w:tabs>
        <w:ind w:left="680" w:hanging="680"/>
      </w:pPr>
      <w:rPr>
        <w:rFonts w:hint="default"/>
      </w:rPr>
    </w:lvl>
    <w:lvl w:ilvl="4">
      <w:start w:val="1"/>
      <w:numFmt w:val="decimal"/>
      <w:pStyle w:val="Titre5"/>
      <w:lvlText w:val="%5"/>
      <w:lvlJc w:val="left"/>
      <w:pPr>
        <w:tabs>
          <w:tab w:val="num" w:pos="1021"/>
        </w:tabs>
        <w:ind w:left="1021" w:hanging="681"/>
      </w:pPr>
      <w:rPr>
        <w:rFonts w:hint="default"/>
      </w:rPr>
    </w:lvl>
    <w:lvl w:ilvl="5">
      <w:start w:val="1"/>
      <w:numFmt w:val="decimal"/>
      <w:pStyle w:val="Titre6"/>
      <w:lvlText w:val="%5.%6"/>
      <w:lvlJc w:val="left"/>
      <w:pPr>
        <w:tabs>
          <w:tab w:val="num" w:pos="1361"/>
        </w:tabs>
        <w:ind w:left="1361" w:hanging="681"/>
      </w:pPr>
      <w:rPr>
        <w:rFonts w:hint="default"/>
      </w:rPr>
    </w:lvl>
    <w:lvl w:ilvl="6">
      <w:start w:val="1"/>
      <w:numFmt w:val="decimal"/>
      <w:pStyle w:val="Titre7"/>
      <w:lvlText w:val="%5.%6.%7"/>
      <w:lvlJc w:val="left"/>
      <w:pPr>
        <w:tabs>
          <w:tab w:val="num" w:pos="851"/>
        </w:tabs>
        <w:ind w:left="851" w:hanging="851"/>
      </w:pPr>
      <w:rPr>
        <w:rFonts w:hint="default"/>
      </w:rPr>
    </w:lvl>
    <w:lvl w:ilvl="7">
      <w:start w:val="1"/>
      <w:numFmt w:val="decimal"/>
      <w:pStyle w:val="Titre8"/>
      <w:lvlText w:val="%5.%6.%7.%8"/>
      <w:lvlJc w:val="left"/>
      <w:pPr>
        <w:tabs>
          <w:tab w:val="num" w:pos="1021"/>
        </w:tabs>
        <w:ind w:left="1021" w:hanging="1021"/>
      </w:pPr>
      <w:rPr>
        <w:rFonts w:hint="default"/>
      </w:rPr>
    </w:lvl>
    <w:lvl w:ilvl="8">
      <w:start w:val="1"/>
      <w:numFmt w:val="none"/>
      <w:pStyle w:val="Titre9"/>
      <w:lvlText w:val=""/>
      <w:lvlJc w:val="left"/>
      <w:pPr>
        <w:tabs>
          <w:tab w:val="num" w:pos="0"/>
        </w:tabs>
        <w:ind w:left="0" w:firstLine="0"/>
      </w:pPr>
      <w:rPr>
        <w:rFonts w:hint="default"/>
      </w:rPr>
    </w:lvl>
  </w:abstractNum>
  <w:abstractNum w:abstractNumId="17" w15:restartNumberingAfterBreak="0">
    <w:nsid w:val="2A605188"/>
    <w:multiLevelType w:val="hybridMultilevel"/>
    <w:tmpl w:val="3512655E"/>
    <w:lvl w:ilvl="0" w:tplc="4E125676">
      <w:start w:val="1"/>
      <w:numFmt w:val="decimal"/>
      <w:pStyle w:val="Listenumros"/>
      <w:lvlText w:val="%1."/>
      <w:lvlJc w:val="left"/>
      <w:pPr>
        <w:tabs>
          <w:tab w:val="num" w:pos="360"/>
        </w:tabs>
        <w:ind w:left="360" w:hanging="360"/>
      </w:pPr>
      <w:rPr>
        <w:rFonts w:cs="Times New Roman" w:hint="default"/>
      </w:rPr>
    </w:lvl>
    <w:lvl w:ilvl="1" w:tplc="040C000F">
      <w:start w:val="1"/>
      <w:numFmt w:val="decimal"/>
      <w:lvlText w:val="%2."/>
      <w:lvlJc w:val="left"/>
      <w:pPr>
        <w:tabs>
          <w:tab w:val="num" w:pos="1080"/>
        </w:tabs>
        <w:ind w:left="1080" w:hanging="360"/>
      </w:pPr>
      <w:rPr>
        <w:rFonts w:cs="Times New Roman"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CC5459A"/>
    <w:multiLevelType w:val="multilevel"/>
    <w:tmpl w:val="E0AEF978"/>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2CDA509D"/>
    <w:multiLevelType w:val="multilevel"/>
    <w:tmpl w:val="C742ABE2"/>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7C002B6"/>
    <w:multiLevelType w:val="multilevel"/>
    <w:tmpl w:val="42DA19F8"/>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381824FA"/>
    <w:multiLevelType w:val="multilevel"/>
    <w:tmpl w:val="73B8F8B6"/>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98D0B3F"/>
    <w:multiLevelType w:val="multilevel"/>
    <w:tmpl w:val="66785EEA"/>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3F1705D5"/>
    <w:multiLevelType w:val="multilevel"/>
    <w:tmpl w:val="EDF20E7A"/>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4"/>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3FE8721E"/>
    <w:multiLevelType w:val="multilevel"/>
    <w:tmpl w:val="65A4BFFA"/>
    <w:lvl w:ilvl="0">
      <w:start w:val="1"/>
      <w:numFmt w:val="decimal"/>
      <w:lvlText w:val="%1."/>
      <w:lvlJc w:val="left"/>
      <w:pPr>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4"/>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456E41DC"/>
    <w:multiLevelType w:val="multilevel"/>
    <w:tmpl w:val="B9C4381A"/>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4"/>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48AB1299"/>
    <w:multiLevelType w:val="hybridMultilevel"/>
    <w:tmpl w:val="52888A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A4451BF"/>
    <w:multiLevelType w:val="multilevel"/>
    <w:tmpl w:val="80D60E46"/>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525B2536"/>
    <w:multiLevelType w:val="hybridMultilevel"/>
    <w:tmpl w:val="5FDCEE8C"/>
    <w:name w:val="WW8Num172"/>
    <w:lvl w:ilvl="0" w:tplc="683AE8A6">
      <w:start w:val="1"/>
      <w:numFmt w:val="bullet"/>
      <w:lvlText w:val=""/>
      <w:lvlJc w:val="left"/>
      <w:pPr>
        <w:tabs>
          <w:tab w:val="num" w:pos="397"/>
        </w:tabs>
        <w:ind w:left="397" w:hanging="397"/>
      </w:pPr>
      <w:rPr>
        <w:rFonts w:ascii="Wingdings" w:hAnsi="Wingdings" w:cs="Wingdings" w:hint="default"/>
        <w:sz w:val="24"/>
        <w:szCs w:val="24"/>
      </w:rPr>
    </w:lvl>
    <w:lvl w:ilvl="1" w:tplc="445AA26C">
      <w:start w:val="1"/>
      <w:numFmt w:val="bullet"/>
      <w:lvlText w:val=""/>
      <w:lvlJc w:val="left"/>
      <w:pPr>
        <w:tabs>
          <w:tab w:val="num" w:pos="1800"/>
        </w:tabs>
        <w:ind w:left="1800" w:hanging="720"/>
      </w:pPr>
      <w:rPr>
        <w:rFonts w:ascii="Wingdings" w:hAnsi="Wingdings" w:hint="default"/>
        <w:sz w:val="22"/>
        <w:szCs w:val="24"/>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5C937F0"/>
    <w:multiLevelType w:val="hybridMultilevel"/>
    <w:tmpl w:val="1FCAC9BA"/>
    <w:name w:val="WW8Num272"/>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445AA26C">
      <w:start w:val="1"/>
      <w:numFmt w:val="bullet"/>
      <w:lvlText w:val=""/>
      <w:lvlJc w:val="left"/>
      <w:pPr>
        <w:tabs>
          <w:tab w:val="num" w:pos="2160"/>
        </w:tabs>
        <w:ind w:left="2160" w:hanging="720"/>
      </w:pPr>
      <w:rPr>
        <w:rFonts w:ascii="Wingdings" w:hAnsi="Wingdings" w:hint="default"/>
        <w:sz w:val="22"/>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6885492"/>
    <w:multiLevelType w:val="multilevel"/>
    <w:tmpl w:val="3C6EDC52"/>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6D50432"/>
    <w:multiLevelType w:val="multilevel"/>
    <w:tmpl w:val="5EE2945E"/>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57A21DF6"/>
    <w:multiLevelType w:val="multilevel"/>
    <w:tmpl w:val="3F6A53F6"/>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59C23A36"/>
    <w:multiLevelType w:val="multilevel"/>
    <w:tmpl w:val="B48254E0"/>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5EFF2CC1"/>
    <w:multiLevelType w:val="multilevel"/>
    <w:tmpl w:val="2DA475B0"/>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5F3E0F6D"/>
    <w:multiLevelType w:val="multilevel"/>
    <w:tmpl w:val="08F88294"/>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690951BD"/>
    <w:multiLevelType w:val="hybridMultilevel"/>
    <w:tmpl w:val="4B86B2F2"/>
    <w:lvl w:ilvl="0" w:tplc="914694BE">
      <w:start w:val="1"/>
      <w:numFmt w:val="bullet"/>
      <w:pStyle w:val="Listepuces"/>
      <w:lvlText w:val=""/>
      <w:lvlJc w:val="left"/>
      <w:pPr>
        <w:tabs>
          <w:tab w:val="num" w:pos="360"/>
        </w:tabs>
        <w:ind w:left="360" w:hanging="360"/>
      </w:pPr>
      <w:rPr>
        <w:rFonts w:ascii="Wingdings" w:hAnsi="Wingdings"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BB5420C"/>
    <w:multiLevelType w:val="multilevel"/>
    <w:tmpl w:val="1FB25180"/>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6BB55E29"/>
    <w:multiLevelType w:val="hybridMultilevel"/>
    <w:tmpl w:val="456ED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F280F4F"/>
    <w:multiLevelType w:val="multilevel"/>
    <w:tmpl w:val="02EED202"/>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75A921BB"/>
    <w:multiLevelType w:val="multilevel"/>
    <w:tmpl w:val="B028814A"/>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7877420E"/>
    <w:multiLevelType w:val="multilevel"/>
    <w:tmpl w:val="CDE8E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4"/>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87F61AC"/>
    <w:multiLevelType w:val="multilevel"/>
    <w:tmpl w:val="AFA87516"/>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7E3623A3"/>
    <w:multiLevelType w:val="multilevel"/>
    <w:tmpl w:val="B204B396"/>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769734300">
    <w:abstractNumId w:val="17"/>
  </w:num>
  <w:num w:numId="2" w16cid:durableId="2046829469">
    <w:abstractNumId w:val="36"/>
  </w:num>
  <w:num w:numId="3" w16cid:durableId="1377972207">
    <w:abstractNumId w:val="15"/>
  </w:num>
  <w:num w:numId="4" w16cid:durableId="75637437">
    <w:abstractNumId w:val="16"/>
  </w:num>
  <w:num w:numId="5" w16cid:durableId="1444037289">
    <w:abstractNumId w:val="40"/>
  </w:num>
  <w:num w:numId="6" w16cid:durableId="2085688490">
    <w:abstractNumId w:val="9"/>
  </w:num>
  <w:num w:numId="7" w16cid:durableId="1347363304">
    <w:abstractNumId w:val="32"/>
  </w:num>
  <w:num w:numId="8" w16cid:durableId="277295447">
    <w:abstractNumId w:val="23"/>
  </w:num>
  <w:num w:numId="9" w16cid:durableId="666254919">
    <w:abstractNumId w:val="35"/>
  </w:num>
  <w:num w:numId="10" w16cid:durableId="197206606">
    <w:abstractNumId w:val="41"/>
  </w:num>
  <w:num w:numId="11" w16cid:durableId="2126805741">
    <w:abstractNumId w:val="10"/>
  </w:num>
  <w:num w:numId="12" w16cid:durableId="345910170">
    <w:abstractNumId w:val="25"/>
  </w:num>
  <w:num w:numId="13" w16cid:durableId="2319096">
    <w:abstractNumId w:val="30"/>
  </w:num>
  <w:num w:numId="14" w16cid:durableId="484051733">
    <w:abstractNumId w:val="39"/>
  </w:num>
  <w:num w:numId="15" w16cid:durableId="1454985360">
    <w:abstractNumId w:val="12"/>
  </w:num>
  <w:num w:numId="16" w16cid:durableId="295373422">
    <w:abstractNumId w:val="18"/>
  </w:num>
  <w:num w:numId="17" w16cid:durableId="1383674173">
    <w:abstractNumId w:val="5"/>
  </w:num>
  <w:num w:numId="18" w16cid:durableId="1295864759">
    <w:abstractNumId w:val="8"/>
  </w:num>
  <w:num w:numId="19" w16cid:durableId="2024700025">
    <w:abstractNumId w:val="24"/>
  </w:num>
  <w:num w:numId="20" w16cid:durableId="447703174">
    <w:abstractNumId w:val="19"/>
  </w:num>
  <w:num w:numId="21" w16cid:durableId="1287080337">
    <w:abstractNumId w:val="31"/>
  </w:num>
  <w:num w:numId="22" w16cid:durableId="435752632">
    <w:abstractNumId w:val="22"/>
  </w:num>
  <w:num w:numId="23" w16cid:durableId="422653611">
    <w:abstractNumId w:val="33"/>
  </w:num>
  <w:num w:numId="24" w16cid:durableId="839733294">
    <w:abstractNumId w:val="37"/>
  </w:num>
  <w:num w:numId="25" w16cid:durableId="2078895873">
    <w:abstractNumId w:val="6"/>
  </w:num>
  <w:num w:numId="26" w16cid:durableId="67847573">
    <w:abstractNumId w:val="14"/>
  </w:num>
  <w:num w:numId="27" w16cid:durableId="1133446591">
    <w:abstractNumId w:val="34"/>
  </w:num>
  <w:num w:numId="28" w16cid:durableId="2072995254">
    <w:abstractNumId w:val="21"/>
  </w:num>
  <w:num w:numId="29" w16cid:durableId="1932229345">
    <w:abstractNumId w:val="4"/>
  </w:num>
  <w:num w:numId="30" w16cid:durableId="628168489">
    <w:abstractNumId w:val="20"/>
  </w:num>
  <w:num w:numId="31" w16cid:durableId="1382175528">
    <w:abstractNumId w:val="27"/>
  </w:num>
  <w:num w:numId="32" w16cid:durableId="84302241">
    <w:abstractNumId w:val="43"/>
  </w:num>
  <w:num w:numId="33" w16cid:durableId="351762583">
    <w:abstractNumId w:val="42"/>
  </w:num>
  <w:num w:numId="34" w16cid:durableId="476804430">
    <w:abstractNumId w:val="11"/>
  </w:num>
  <w:num w:numId="35" w16cid:durableId="1672293850">
    <w:abstractNumId w:val="7"/>
  </w:num>
  <w:num w:numId="36" w16cid:durableId="140465385">
    <w:abstractNumId w:val="26"/>
  </w:num>
  <w:num w:numId="37" w16cid:durableId="77944998">
    <w:abstractNumId w:val="3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1021"/>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71C"/>
    <w:rsid w:val="00007920"/>
    <w:rsid w:val="00024892"/>
    <w:rsid w:val="0002588A"/>
    <w:rsid w:val="0003259B"/>
    <w:rsid w:val="000336B2"/>
    <w:rsid w:val="000361DC"/>
    <w:rsid w:val="000377F0"/>
    <w:rsid w:val="000440E3"/>
    <w:rsid w:val="00047A0A"/>
    <w:rsid w:val="000530E8"/>
    <w:rsid w:val="000677CD"/>
    <w:rsid w:val="00067D9F"/>
    <w:rsid w:val="00072305"/>
    <w:rsid w:val="00086D0E"/>
    <w:rsid w:val="00087D4D"/>
    <w:rsid w:val="000A5208"/>
    <w:rsid w:val="000B0EF4"/>
    <w:rsid w:val="000C3C29"/>
    <w:rsid w:val="000D182E"/>
    <w:rsid w:val="000D65E3"/>
    <w:rsid w:val="000D7920"/>
    <w:rsid w:val="000E4E26"/>
    <w:rsid w:val="000E6013"/>
    <w:rsid w:val="000F25FB"/>
    <w:rsid w:val="00101DEC"/>
    <w:rsid w:val="00103E18"/>
    <w:rsid w:val="00105052"/>
    <w:rsid w:val="00132442"/>
    <w:rsid w:val="00145169"/>
    <w:rsid w:val="001538CE"/>
    <w:rsid w:val="0016570D"/>
    <w:rsid w:val="00167432"/>
    <w:rsid w:val="00171C07"/>
    <w:rsid w:val="001A25D0"/>
    <w:rsid w:val="001B42FD"/>
    <w:rsid w:val="0020520C"/>
    <w:rsid w:val="00206696"/>
    <w:rsid w:val="002105C7"/>
    <w:rsid w:val="00211D0C"/>
    <w:rsid w:val="002137CD"/>
    <w:rsid w:val="00213B49"/>
    <w:rsid w:val="002241C0"/>
    <w:rsid w:val="0022468E"/>
    <w:rsid w:val="00231493"/>
    <w:rsid w:val="0023309C"/>
    <w:rsid w:val="0023663E"/>
    <w:rsid w:val="00240531"/>
    <w:rsid w:val="00245633"/>
    <w:rsid w:val="00252FDB"/>
    <w:rsid w:val="002559DC"/>
    <w:rsid w:val="00256497"/>
    <w:rsid w:val="002623FC"/>
    <w:rsid w:val="00263543"/>
    <w:rsid w:val="00284892"/>
    <w:rsid w:val="00297102"/>
    <w:rsid w:val="002A0CA1"/>
    <w:rsid w:val="002B4D03"/>
    <w:rsid w:val="002C72B2"/>
    <w:rsid w:val="002C7506"/>
    <w:rsid w:val="002D09CE"/>
    <w:rsid w:val="002E2FFF"/>
    <w:rsid w:val="002F0CB1"/>
    <w:rsid w:val="002F50B2"/>
    <w:rsid w:val="00301A80"/>
    <w:rsid w:val="0031785C"/>
    <w:rsid w:val="00317904"/>
    <w:rsid w:val="003224A2"/>
    <w:rsid w:val="0032446C"/>
    <w:rsid w:val="00332664"/>
    <w:rsid w:val="0033631D"/>
    <w:rsid w:val="00344662"/>
    <w:rsid w:val="00344F22"/>
    <w:rsid w:val="003600F6"/>
    <w:rsid w:val="00365D8F"/>
    <w:rsid w:val="00370295"/>
    <w:rsid w:val="00371849"/>
    <w:rsid w:val="003739D5"/>
    <w:rsid w:val="003746D2"/>
    <w:rsid w:val="003843A9"/>
    <w:rsid w:val="0038512C"/>
    <w:rsid w:val="00386369"/>
    <w:rsid w:val="0039287C"/>
    <w:rsid w:val="003B3C5A"/>
    <w:rsid w:val="003C0689"/>
    <w:rsid w:val="003C35F6"/>
    <w:rsid w:val="003C485E"/>
    <w:rsid w:val="003D0A1E"/>
    <w:rsid w:val="003D68C8"/>
    <w:rsid w:val="003F681D"/>
    <w:rsid w:val="00403034"/>
    <w:rsid w:val="00404332"/>
    <w:rsid w:val="0041378F"/>
    <w:rsid w:val="00422070"/>
    <w:rsid w:val="0042211F"/>
    <w:rsid w:val="00430292"/>
    <w:rsid w:val="00441C55"/>
    <w:rsid w:val="00446C76"/>
    <w:rsid w:val="00457C61"/>
    <w:rsid w:val="0047685B"/>
    <w:rsid w:val="00484E38"/>
    <w:rsid w:val="00496CCD"/>
    <w:rsid w:val="00505C5F"/>
    <w:rsid w:val="00511815"/>
    <w:rsid w:val="005134B5"/>
    <w:rsid w:val="005226DE"/>
    <w:rsid w:val="0052565A"/>
    <w:rsid w:val="0052671C"/>
    <w:rsid w:val="00527F10"/>
    <w:rsid w:val="00536BC3"/>
    <w:rsid w:val="005448F9"/>
    <w:rsid w:val="005574E0"/>
    <w:rsid w:val="00576169"/>
    <w:rsid w:val="005878A4"/>
    <w:rsid w:val="00591ECD"/>
    <w:rsid w:val="005A2A42"/>
    <w:rsid w:val="005B1C68"/>
    <w:rsid w:val="005C12CE"/>
    <w:rsid w:val="005C13BB"/>
    <w:rsid w:val="005C4386"/>
    <w:rsid w:val="005E6B5E"/>
    <w:rsid w:val="005F2F7A"/>
    <w:rsid w:val="005F3440"/>
    <w:rsid w:val="0060484D"/>
    <w:rsid w:val="00611101"/>
    <w:rsid w:val="00616E1F"/>
    <w:rsid w:val="006205E5"/>
    <w:rsid w:val="00634BF8"/>
    <w:rsid w:val="0065383A"/>
    <w:rsid w:val="00654A80"/>
    <w:rsid w:val="00662F58"/>
    <w:rsid w:val="00664111"/>
    <w:rsid w:val="00666A36"/>
    <w:rsid w:val="00674CAD"/>
    <w:rsid w:val="00674EC4"/>
    <w:rsid w:val="00684351"/>
    <w:rsid w:val="00696AA5"/>
    <w:rsid w:val="006A0A8A"/>
    <w:rsid w:val="006A20F2"/>
    <w:rsid w:val="006A3153"/>
    <w:rsid w:val="006B608D"/>
    <w:rsid w:val="006E7468"/>
    <w:rsid w:val="006F7962"/>
    <w:rsid w:val="00702138"/>
    <w:rsid w:val="00713372"/>
    <w:rsid w:val="00716A1F"/>
    <w:rsid w:val="00717576"/>
    <w:rsid w:val="00720623"/>
    <w:rsid w:val="00720B24"/>
    <w:rsid w:val="00723705"/>
    <w:rsid w:val="00733EE6"/>
    <w:rsid w:val="007421B6"/>
    <w:rsid w:val="00761CA3"/>
    <w:rsid w:val="00780AE8"/>
    <w:rsid w:val="007817F0"/>
    <w:rsid w:val="00781E0B"/>
    <w:rsid w:val="007A1E3C"/>
    <w:rsid w:val="007B0B79"/>
    <w:rsid w:val="007C3441"/>
    <w:rsid w:val="007D6A1D"/>
    <w:rsid w:val="00802624"/>
    <w:rsid w:val="00807A5E"/>
    <w:rsid w:val="00817B8A"/>
    <w:rsid w:val="008245B6"/>
    <w:rsid w:val="00834CF5"/>
    <w:rsid w:val="00841DCC"/>
    <w:rsid w:val="00847E85"/>
    <w:rsid w:val="00852033"/>
    <w:rsid w:val="00854B8F"/>
    <w:rsid w:val="00870DCC"/>
    <w:rsid w:val="0087739A"/>
    <w:rsid w:val="00877B76"/>
    <w:rsid w:val="008904AF"/>
    <w:rsid w:val="00893232"/>
    <w:rsid w:val="00893410"/>
    <w:rsid w:val="008B6914"/>
    <w:rsid w:val="008B6C77"/>
    <w:rsid w:val="008C3DE6"/>
    <w:rsid w:val="008E0F08"/>
    <w:rsid w:val="008E521D"/>
    <w:rsid w:val="008E5866"/>
    <w:rsid w:val="008E60C5"/>
    <w:rsid w:val="008F528A"/>
    <w:rsid w:val="009003B0"/>
    <w:rsid w:val="009018AB"/>
    <w:rsid w:val="0091424A"/>
    <w:rsid w:val="00935BD4"/>
    <w:rsid w:val="00940869"/>
    <w:rsid w:val="00942B3B"/>
    <w:rsid w:val="00943928"/>
    <w:rsid w:val="00946A42"/>
    <w:rsid w:val="0095259D"/>
    <w:rsid w:val="00956F8A"/>
    <w:rsid w:val="00966F4F"/>
    <w:rsid w:val="009807A2"/>
    <w:rsid w:val="00984D45"/>
    <w:rsid w:val="009977D1"/>
    <w:rsid w:val="009B2E5F"/>
    <w:rsid w:val="009B4BFA"/>
    <w:rsid w:val="009C2419"/>
    <w:rsid w:val="009E204B"/>
    <w:rsid w:val="009F0779"/>
    <w:rsid w:val="009F2C57"/>
    <w:rsid w:val="009F7290"/>
    <w:rsid w:val="00A3193E"/>
    <w:rsid w:val="00A41C10"/>
    <w:rsid w:val="00A66899"/>
    <w:rsid w:val="00A96CBC"/>
    <w:rsid w:val="00AD2D7E"/>
    <w:rsid w:val="00AF2317"/>
    <w:rsid w:val="00AF5285"/>
    <w:rsid w:val="00B4089C"/>
    <w:rsid w:val="00B40E18"/>
    <w:rsid w:val="00B425A0"/>
    <w:rsid w:val="00B459EB"/>
    <w:rsid w:val="00B57646"/>
    <w:rsid w:val="00B61825"/>
    <w:rsid w:val="00B61CC9"/>
    <w:rsid w:val="00B724F1"/>
    <w:rsid w:val="00BA2514"/>
    <w:rsid w:val="00BA2FE7"/>
    <w:rsid w:val="00BA3808"/>
    <w:rsid w:val="00BA6B0D"/>
    <w:rsid w:val="00BD1E2D"/>
    <w:rsid w:val="00BD5D93"/>
    <w:rsid w:val="00BE727F"/>
    <w:rsid w:val="00BF58CC"/>
    <w:rsid w:val="00C0181A"/>
    <w:rsid w:val="00C11EA9"/>
    <w:rsid w:val="00C1301F"/>
    <w:rsid w:val="00C249D1"/>
    <w:rsid w:val="00C260AC"/>
    <w:rsid w:val="00C40D33"/>
    <w:rsid w:val="00C42CA3"/>
    <w:rsid w:val="00C42CC0"/>
    <w:rsid w:val="00C5645D"/>
    <w:rsid w:val="00C60014"/>
    <w:rsid w:val="00C63FD2"/>
    <w:rsid w:val="00C646E6"/>
    <w:rsid w:val="00C70053"/>
    <w:rsid w:val="00C72E76"/>
    <w:rsid w:val="00C75FE6"/>
    <w:rsid w:val="00CA19A2"/>
    <w:rsid w:val="00CA6D68"/>
    <w:rsid w:val="00CB6531"/>
    <w:rsid w:val="00CC6F0D"/>
    <w:rsid w:val="00CE38CC"/>
    <w:rsid w:val="00CF01FB"/>
    <w:rsid w:val="00CF1605"/>
    <w:rsid w:val="00D22501"/>
    <w:rsid w:val="00D24201"/>
    <w:rsid w:val="00D35B8C"/>
    <w:rsid w:val="00D52B11"/>
    <w:rsid w:val="00D52BC1"/>
    <w:rsid w:val="00D70C09"/>
    <w:rsid w:val="00D84E99"/>
    <w:rsid w:val="00D927D1"/>
    <w:rsid w:val="00DA5EC6"/>
    <w:rsid w:val="00DA66AC"/>
    <w:rsid w:val="00DA7495"/>
    <w:rsid w:val="00DD0364"/>
    <w:rsid w:val="00DD2A16"/>
    <w:rsid w:val="00DE0AC8"/>
    <w:rsid w:val="00DE2CD8"/>
    <w:rsid w:val="00DF676B"/>
    <w:rsid w:val="00E03DBD"/>
    <w:rsid w:val="00E1455E"/>
    <w:rsid w:val="00E2450F"/>
    <w:rsid w:val="00E271A3"/>
    <w:rsid w:val="00E370AE"/>
    <w:rsid w:val="00E41124"/>
    <w:rsid w:val="00E44F96"/>
    <w:rsid w:val="00E52DBF"/>
    <w:rsid w:val="00E62A21"/>
    <w:rsid w:val="00E80540"/>
    <w:rsid w:val="00E90F7B"/>
    <w:rsid w:val="00E94759"/>
    <w:rsid w:val="00E96B8D"/>
    <w:rsid w:val="00EA414A"/>
    <w:rsid w:val="00EC3546"/>
    <w:rsid w:val="00EC7BF5"/>
    <w:rsid w:val="00ED1E0F"/>
    <w:rsid w:val="00ED42F6"/>
    <w:rsid w:val="00EF1977"/>
    <w:rsid w:val="00EF54E7"/>
    <w:rsid w:val="00F06883"/>
    <w:rsid w:val="00F07E47"/>
    <w:rsid w:val="00F21831"/>
    <w:rsid w:val="00F63835"/>
    <w:rsid w:val="00F64710"/>
    <w:rsid w:val="00F72A88"/>
    <w:rsid w:val="00F76FCD"/>
    <w:rsid w:val="00F97E68"/>
    <w:rsid w:val="00FA34B5"/>
    <w:rsid w:val="00FA7314"/>
    <w:rsid w:val="00FB39F2"/>
    <w:rsid w:val="00FB64B7"/>
    <w:rsid w:val="00FC64BF"/>
    <w:rsid w:val="00FC7103"/>
    <w:rsid w:val="00FD7189"/>
    <w:rsid w:val="00FF3BF6"/>
    <w:rsid w:val="00FF4F5B"/>
    <w:rsid w:val="288F2B1A"/>
    <w:rsid w:val="338E4FF4"/>
    <w:rsid w:val="5812B12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EFB6CEE"/>
  <w15:docId w15:val="{C4EA294B-BE84-4232-A1DE-4A2268B3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671C"/>
    <w:pPr>
      <w:jc w:val="both"/>
    </w:pPr>
    <w:rPr>
      <w:rFonts w:ascii="Arial" w:hAnsi="Arial" w:cs="Arial"/>
      <w:color w:val="000080"/>
    </w:rPr>
  </w:style>
  <w:style w:type="paragraph" w:styleId="Titre1">
    <w:name w:val="heading 1"/>
    <w:basedOn w:val="Normal"/>
    <w:next w:val="Normal"/>
    <w:qFormat/>
    <w:rsid w:val="00C60014"/>
    <w:pPr>
      <w:spacing w:before="100" w:beforeAutospacing="1" w:after="100" w:afterAutospacing="1"/>
      <w:outlineLvl w:val="0"/>
    </w:pPr>
    <w:rPr>
      <w:b/>
      <w:bCs/>
      <w:color w:val="7D9BFF"/>
      <w:sz w:val="28"/>
      <w:szCs w:val="28"/>
    </w:rPr>
  </w:style>
  <w:style w:type="paragraph" w:styleId="Titre2">
    <w:name w:val="heading 2"/>
    <w:basedOn w:val="Normal"/>
    <w:next w:val="Normal"/>
    <w:qFormat/>
    <w:rsid w:val="00C60014"/>
    <w:pPr>
      <w:spacing w:before="100" w:beforeAutospacing="1" w:after="100" w:afterAutospacing="1"/>
      <w:outlineLvl w:val="1"/>
    </w:pPr>
    <w:rPr>
      <w:b/>
      <w:bCs/>
      <w:color w:val="B02200"/>
      <w:sz w:val="26"/>
      <w:szCs w:val="36"/>
    </w:rPr>
  </w:style>
  <w:style w:type="paragraph" w:styleId="Titre3">
    <w:name w:val="heading 3"/>
    <w:basedOn w:val="Normal"/>
    <w:next w:val="Normal"/>
    <w:qFormat/>
    <w:rsid w:val="00C60014"/>
    <w:pPr>
      <w:outlineLvl w:val="2"/>
    </w:pPr>
    <w:rPr>
      <w:b/>
      <w:bCs/>
    </w:rPr>
  </w:style>
  <w:style w:type="paragraph" w:styleId="Titre4">
    <w:name w:val="heading 4"/>
    <w:basedOn w:val="Normal"/>
    <w:next w:val="Normal"/>
    <w:qFormat/>
    <w:rsid w:val="00654A80"/>
    <w:pPr>
      <w:numPr>
        <w:ilvl w:val="3"/>
        <w:numId w:val="4"/>
      </w:numPr>
      <w:spacing w:after="120"/>
      <w:outlineLvl w:val="3"/>
    </w:pPr>
    <w:rPr>
      <w:b/>
      <w:iCs/>
      <w:color w:val="660066"/>
      <w:sz w:val="28"/>
      <w:szCs w:val="28"/>
    </w:rPr>
  </w:style>
  <w:style w:type="paragraph" w:styleId="Titre5">
    <w:name w:val="heading 5"/>
    <w:basedOn w:val="Normal"/>
    <w:next w:val="Normal"/>
    <w:qFormat/>
    <w:rsid w:val="00654A80"/>
    <w:pPr>
      <w:numPr>
        <w:ilvl w:val="4"/>
        <w:numId w:val="4"/>
      </w:numPr>
      <w:spacing w:after="120"/>
      <w:outlineLvl w:val="4"/>
    </w:pPr>
    <w:rPr>
      <w:b/>
      <w:color w:val="660066"/>
      <w:sz w:val="26"/>
      <w:szCs w:val="26"/>
    </w:rPr>
  </w:style>
  <w:style w:type="paragraph" w:styleId="Titre6">
    <w:name w:val="heading 6"/>
    <w:basedOn w:val="Normal"/>
    <w:next w:val="Normal"/>
    <w:qFormat/>
    <w:rsid w:val="00654A80"/>
    <w:pPr>
      <w:numPr>
        <w:ilvl w:val="5"/>
        <w:numId w:val="4"/>
      </w:numPr>
      <w:spacing w:after="120"/>
      <w:outlineLvl w:val="5"/>
    </w:pPr>
    <w:rPr>
      <w:rFonts w:cs="Times New Roman"/>
      <w:b/>
      <w:bCs/>
      <w:sz w:val="24"/>
      <w:szCs w:val="24"/>
    </w:rPr>
  </w:style>
  <w:style w:type="paragraph" w:styleId="Titre7">
    <w:name w:val="heading 7"/>
    <w:basedOn w:val="Normal"/>
    <w:next w:val="Normal"/>
    <w:qFormat/>
    <w:rsid w:val="00654A80"/>
    <w:pPr>
      <w:numPr>
        <w:ilvl w:val="6"/>
        <w:numId w:val="4"/>
      </w:numPr>
      <w:spacing w:after="60"/>
      <w:outlineLvl w:val="6"/>
    </w:pPr>
    <w:rPr>
      <w:rFonts w:cs="Times New Roman"/>
      <w:szCs w:val="24"/>
    </w:rPr>
  </w:style>
  <w:style w:type="paragraph" w:styleId="Titre8">
    <w:name w:val="heading 8"/>
    <w:basedOn w:val="Normal"/>
    <w:next w:val="Normal"/>
    <w:link w:val="Titre8Car"/>
    <w:qFormat/>
    <w:rsid w:val="00654A80"/>
    <w:pPr>
      <w:numPr>
        <w:ilvl w:val="7"/>
        <w:numId w:val="4"/>
      </w:numPr>
      <w:outlineLvl w:val="7"/>
    </w:pPr>
    <w:rPr>
      <w:rFonts w:cs="Times New Roman"/>
      <w:i/>
      <w:iCs/>
      <w:szCs w:val="24"/>
    </w:rPr>
  </w:style>
  <w:style w:type="paragraph" w:styleId="Titre9">
    <w:name w:val="heading 9"/>
    <w:basedOn w:val="Normal"/>
    <w:next w:val="Normal"/>
    <w:qFormat/>
    <w:rsid w:val="00654A80"/>
    <w:pPr>
      <w:numPr>
        <w:ilvl w:val="8"/>
        <w:numId w:val="4"/>
      </w:numPr>
      <w:spacing w:before="240" w:after="60"/>
      <w:outlineLvl w:val="8"/>
    </w:pPr>
    <w:rPr>
      <w:b/>
      <w:sz w:val="22"/>
      <w:szCs w:val="2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FC64BF"/>
    <w:pPr>
      <w:spacing w:before="120" w:after="120"/>
      <w:jc w:val="center"/>
    </w:pPr>
    <w:rPr>
      <w:b/>
      <w:bCs/>
    </w:rPr>
  </w:style>
  <w:style w:type="paragraph" w:customStyle="1" w:styleId="programlisting">
    <w:name w:val="programlisting"/>
    <w:basedOn w:val="Normal"/>
    <w:autoRedefine/>
    <w:rsid w:val="00DD0364"/>
    <w:pPr>
      <w:spacing w:line="360" w:lineRule="auto"/>
      <w:ind w:left="454"/>
    </w:pPr>
    <w:rPr>
      <w:rFonts w:ascii="Courier New" w:hAnsi="Courier New" w:cs="Times New Roman"/>
      <w:szCs w:val="24"/>
    </w:rPr>
  </w:style>
  <w:style w:type="character" w:customStyle="1" w:styleId="syntaxe">
    <w:name w:val="syntaxe"/>
    <w:rsid w:val="003C485E"/>
    <w:rPr>
      <w:rFonts w:ascii="Courier New" w:hAnsi="Courier New" w:cs="Courier New"/>
      <w:sz w:val="20"/>
      <w:szCs w:val="20"/>
    </w:rPr>
  </w:style>
  <w:style w:type="paragraph" w:styleId="Pieddepage">
    <w:name w:val="footer"/>
    <w:basedOn w:val="Normal"/>
    <w:rsid w:val="00047A0A"/>
    <w:pPr>
      <w:tabs>
        <w:tab w:val="center" w:pos="4536"/>
        <w:tab w:val="right" w:pos="9072"/>
      </w:tabs>
    </w:pPr>
  </w:style>
  <w:style w:type="character" w:styleId="Numrodepage">
    <w:name w:val="page number"/>
    <w:rsid w:val="00047A0A"/>
    <w:rPr>
      <w:rFonts w:cs="Times New Roman"/>
    </w:rPr>
  </w:style>
  <w:style w:type="character" w:customStyle="1" w:styleId="commande">
    <w:name w:val="commande"/>
    <w:rsid w:val="003C485E"/>
    <w:rPr>
      <w:rFonts w:ascii="Arial Narrow" w:hAnsi="Arial Narrow" w:cs="Courier New"/>
      <w:b/>
      <w:sz w:val="20"/>
    </w:rPr>
  </w:style>
  <w:style w:type="paragraph" w:customStyle="1" w:styleId="Important">
    <w:name w:val="Important"/>
    <w:basedOn w:val="Normal"/>
    <w:rsid w:val="003C485E"/>
    <w:rPr>
      <w:u w:val="single"/>
    </w:rPr>
  </w:style>
  <w:style w:type="paragraph" w:styleId="Listepuces2">
    <w:name w:val="List Bullet 2"/>
    <w:basedOn w:val="Normal"/>
    <w:autoRedefine/>
    <w:rsid w:val="00AF2317"/>
    <w:pPr>
      <w:numPr>
        <w:numId w:val="3"/>
      </w:numPr>
    </w:pPr>
  </w:style>
  <w:style w:type="character" w:styleId="Lienhypertexte">
    <w:name w:val="Hyperlink"/>
    <w:rsid w:val="003739D5"/>
    <w:rPr>
      <w:rFonts w:ascii="Arial" w:hAnsi="Arial" w:cs="Arial"/>
      <w:color w:val="0000FF"/>
      <w:sz w:val="20"/>
      <w:szCs w:val="20"/>
      <w:u w:val="single"/>
    </w:rPr>
  </w:style>
  <w:style w:type="paragraph" w:styleId="Listenumros">
    <w:name w:val="List Number"/>
    <w:basedOn w:val="Listepuces"/>
    <w:rsid w:val="00047A0A"/>
    <w:pPr>
      <w:numPr>
        <w:numId w:val="1"/>
      </w:numPr>
    </w:pPr>
  </w:style>
  <w:style w:type="paragraph" w:styleId="Listepuces">
    <w:name w:val="List Bullet"/>
    <w:basedOn w:val="Normal"/>
    <w:autoRedefine/>
    <w:rsid w:val="00AF2317"/>
    <w:pPr>
      <w:numPr>
        <w:numId w:val="2"/>
      </w:numPr>
      <w:spacing w:line="360" w:lineRule="auto"/>
    </w:pPr>
  </w:style>
  <w:style w:type="paragraph" w:styleId="NormalWeb">
    <w:name w:val="Normal (Web)"/>
    <w:basedOn w:val="Normal"/>
    <w:autoRedefine/>
    <w:rsid w:val="00674CAD"/>
    <w:pPr>
      <w:spacing w:line="360" w:lineRule="auto"/>
    </w:pPr>
  </w:style>
  <w:style w:type="paragraph" w:styleId="En-tte">
    <w:name w:val="header"/>
    <w:basedOn w:val="Normal"/>
    <w:rsid w:val="00047A0A"/>
    <w:pPr>
      <w:tabs>
        <w:tab w:val="center" w:pos="4536"/>
        <w:tab w:val="right" w:pos="9072"/>
      </w:tabs>
    </w:pPr>
  </w:style>
  <w:style w:type="character" w:styleId="Lienhypertextesuivivisit">
    <w:name w:val="FollowedHyperlink"/>
    <w:rsid w:val="00047A0A"/>
    <w:rPr>
      <w:rFonts w:cs="Times New Roman"/>
      <w:color w:val="800080"/>
      <w:u w:val="single"/>
    </w:rPr>
  </w:style>
  <w:style w:type="paragraph" w:customStyle="1" w:styleId="StyleTitre4GrasGauche19cmSuspendu114cmAprs">
    <w:name w:val="Style Titre 4 + Gras Gauche :  19 cm Suspendu : 114 cm Après :..."/>
    <w:basedOn w:val="Titre4"/>
    <w:rsid w:val="00FA34B5"/>
    <w:rPr>
      <w:rFonts w:cs="Times New Roman"/>
      <w:b w:val="0"/>
      <w:bCs/>
    </w:rPr>
  </w:style>
  <w:style w:type="paragraph" w:styleId="Explorateurdedocuments">
    <w:name w:val="Document Map"/>
    <w:basedOn w:val="Normal"/>
    <w:semiHidden/>
    <w:rsid w:val="00B57646"/>
    <w:pPr>
      <w:shd w:val="clear" w:color="auto" w:fill="000080"/>
    </w:pPr>
    <w:rPr>
      <w:rFonts w:ascii="Tahoma" w:hAnsi="Tahoma" w:cs="Tahoma"/>
    </w:rPr>
  </w:style>
  <w:style w:type="character" w:customStyle="1" w:styleId="Titre8Car">
    <w:name w:val="Titre 8 Car"/>
    <w:basedOn w:val="Policepardfaut"/>
    <w:link w:val="Titre8"/>
    <w:rsid w:val="00654A80"/>
    <w:rPr>
      <w:rFonts w:ascii="Arial" w:hAnsi="Arial"/>
      <w:i/>
      <w:iCs/>
      <w:color w:val="000080"/>
      <w:szCs w:val="24"/>
    </w:rPr>
  </w:style>
  <w:style w:type="paragraph" w:customStyle="1" w:styleId="remarque">
    <w:name w:val="remarque"/>
    <w:basedOn w:val="Normal"/>
    <w:next w:val="Normal"/>
    <w:rsid w:val="00F76FCD"/>
    <w:rPr>
      <w:b/>
    </w:rPr>
  </w:style>
  <w:style w:type="paragraph" w:customStyle="1" w:styleId="titredocument">
    <w:name w:val="titre_document"/>
    <w:basedOn w:val="Normal"/>
    <w:next w:val="Normal"/>
    <w:rsid w:val="008E521D"/>
    <w:pPr>
      <w:spacing w:after="240"/>
    </w:pPr>
    <w:rPr>
      <w:b/>
      <w:color w:val="7D9BFF"/>
      <w:sz w:val="28"/>
      <w:szCs w:val="28"/>
    </w:rPr>
  </w:style>
  <w:style w:type="paragraph" w:customStyle="1" w:styleId="titrepartie">
    <w:name w:val="titre_partie"/>
    <w:basedOn w:val="Normal"/>
    <w:next w:val="Normal"/>
    <w:rsid w:val="008E521D"/>
    <w:pPr>
      <w:spacing w:before="120" w:after="240"/>
    </w:pPr>
    <w:rPr>
      <w:b/>
      <w:color w:val="B02200"/>
      <w:sz w:val="26"/>
      <w:szCs w:val="26"/>
    </w:rPr>
  </w:style>
  <w:style w:type="paragraph" w:styleId="TM2">
    <w:name w:val="toc 2"/>
    <w:basedOn w:val="Normal"/>
    <w:next w:val="Normal"/>
    <w:autoRedefine/>
    <w:semiHidden/>
    <w:rsid w:val="008E521D"/>
    <w:pPr>
      <w:ind w:left="200"/>
    </w:pPr>
  </w:style>
  <w:style w:type="paragraph" w:styleId="TM4">
    <w:name w:val="toc 4"/>
    <w:basedOn w:val="Normal"/>
    <w:next w:val="Normal"/>
    <w:autoRedefine/>
    <w:semiHidden/>
    <w:rsid w:val="008E521D"/>
    <w:pPr>
      <w:ind w:left="600"/>
    </w:pPr>
  </w:style>
  <w:style w:type="paragraph" w:styleId="TM5">
    <w:name w:val="toc 5"/>
    <w:basedOn w:val="Normal"/>
    <w:next w:val="Normal"/>
    <w:autoRedefine/>
    <w:semiHidden/>
    <w:rsid w:val="008E521D"/>
    <w:pPr>
      <w:ind w:left="800"/>
    </w:pPr>
  </w:style>
  <w:style w:type="paragraph" w:styleId="TM6">
    <w:name w:val="toc 6"/>
    <w:basedOn w:val="Normal"/>
    <w:next w:val="Normal"/>
    <w:autoRedefine/>
    <w:semiHidden/>
    <w:rsid w:val="008E521D"/>
    <w:pPr>
      <w:ind w:left="1000"/>
    </w:pPr>
  </w:style>
  <w:style w:type="paragraph" w:styleId="TM7">
    <w:name w:val="toc 7"/>
    <w:basedOn w:val="Normal"/>
    <w:next w:val="Normal"/>
    <w:autoRedefine/>
    <w:semiHidden/>
    <w:rsid w:val="008E521D"/>
    <w:pPr>
      <w:ind w:left="1200"/>
    </w:pPr>
  </w:style>
  <w:style w:type="paragraph" w:styleId="TM8">
    <w:name w:val="toc 8"/>
    <w:basedOn w:val="Normal"/>
    <w:next w:val="Normal"/>
    <w:autoRedefine/>
    <w:semiHidden/>
    <w:rsid w:val="008E521D"/>
    <w:pPr>
      <w:ind w:left="1400"/>
    </w:pPr>
  </w:style>
  <w:style w:type="paragraph" w:customStyle="1" w:styleId="western">
    <w:name w:val="western"/>
    <w:basedOn w:val="Normal"/>
    <w:rsid w:val="0052671C"/>
    <w:pPr>
      <w:spacing w:before="100" w:beforeAutospacing="1" w:after="142" w:line="288" w:lineRule="auto"/>
    </w:pPr>
  </w:style>
  <w:style w:type="paragraph" w:customStyle="1" w:styleId="titresouspartie">
    <w:name w:val="titre_sous_partie"/>
    <w:basedOn w:val="Normal"/>
    <w:next w:val="Normal"/>
    <w:rsid w:val="0052671C"/>
    <w:rPr>
      <w:b/>
    </w:rPr>
  </w:style>
  <w:style w:type="paragraph" w:styleId="Paragraphedeliste">
    <w:name w:val="List Paragraph"/>
    <w:basedOn w:val="Normal"/>
    <w:uiPriority w:val="34"/>
    <w:qFormat/>
    <w:rsid w:val="0095259D"/>
    <w:pPr>
      <w:spacing w:after="200" w:line="276" w:lineRule="auto"/>
      <w:ind w:left="720"/>
      <w:contextualSpacing/>
      <w:jc w:val="left"/>
    </w:pPr>
    <w:rPr>
      <w:rFonts w:asciiTheme="minorHAnsi" w:eastAsiaTheme="minorHAnsi" w:hAnsiTheme="minorHAnsi" w:cstheme="minorBidi"/>
      <w:color w:val="auto"/>
      <w:sz w:val="22"/>
      <w:szCs w:val="22"/>
      <w:lang w:eastAsia="en-US"/>
    </w:rPr>
  </w:style>
  <w:style w:type="table" w:styleId="Grilledutableau">
    <w:name w:val="Table Grid"/>
    <w:basedOn w:val="TableauNormal"/>
    <w:uiPriority w:val="59"/>
    <w:rsid w:val="0095259D"/>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edebulles">
    <w:name w:val="Balloon Text"/>
    <w:basedOn w:val="Normal"/>
    <w:link w:val="TextedebullesCar"/>
    <w:rsid w:val="0095259D"/>
    <w:rPr>
      <w:rFonts w:ascii="Tahoma" w:hAnsi="Tahoma" w:cs="Tahoma"/>
      <w:sz w:val="16"/>
      <w:szCs w:val="16"/>
    </w:rPr>
  </w:style>
  <w:style w:type="character" w:customStyle="1" w:styleId="TextedebullesCar">
    <w:name w:val="Texte de bulles Car"/>
    <w:basedOn w:val="Policepardfaut"/>
    <w:link w:val="Textedebulles"/>
    <w:rsid w:val="0095259D"/>
    <w:rPr>
      <w:rFonts w:ascii="Tahoma" w:hAnsi="Tahoma" w:cs="Tahoma"/>
      <w:color w:val="000080"/>
      <w:sz w:val="16"/>
      <w:szCs w:val="16"/>
    </w:rPr>
  </w:style>
  <w:style w:type="character" w:styleId="Marquedecommentaire">
    <w:name w:val="annotation reference"/>
    <w:basedOn w:val="Policepardfaut"/>
    <w:rsid w:val="00C249D1"/>
    <w:rPr>
      <w:sz w:val="18"/>
      <w:szCs w:val="18"/>
    </w:rPr>
  </w:style>
  <w:style w:type="paragraph" w:styleId="Commentaire">
    <w:name w:val="annotation text"/>
    <w:basedOn w:val="Normal"/>
    <w:link w:val="CommentaireCar"/>
    <w:rsid w:val="00C249D1"/>
    <w:rPr>
      <w:sz w:val="24"/>
      <w:szCs w:val="24"/>
    </w:rPr>
  </w:style>
  <w:style w:type="character" w:customStyle="1" w:styleId="CommentaireCar">
    <w:name w:val="Commentaire Car"/>
    <w:basedOn w:val="Policepardfaut"/>
    <w:link w:val="Commentaire"/>
    <w:rsid w:val="00C249D1"/>
    <w:rPr>
      <w:rFonts w:ascii="Arial" w:hAnsi="Arial" w:cs="Arial"/>
      <w:color w:val="000080"/>
      <w:sz w:val="24"/>
      <w:szCs w:val="24"/>
    </w:rPr>
  </w:style>
  <w:style w:type="paragraph" w:styleId="Objetducommentaire">
    <w:name w:val="annotation subject"/>
    <w:basedOn w:val="Commentaire"/>
    <w:next w:val="Commentaire"/>
    <w:link w:val="ObjetducommentaireCar"/>
    <w:rsid w:val="00C249D1"/>
    <w:rPr>
      <w:b/>
      <w:bCs/>
      <w:sz w:val="20"/>
      <w:szCs w:val="20"/>
    </w:rPr>
  </w:style>
  <w:style w:type="character" w:customStyle="1" w:styleId="ObjetducommentaireCar">
    <w:name w:val="Objet du commentaire Car"/>
    <w:basedOn w:val="CommentaireCar"/>
    <w:link w:val="Objetducommentaire"/>
    <w:rsid w:val="00C249D1"/>
    <w:rPr>
      <w:rFonts w:ascii="Arial" w:hAnsi="Arial" w:cs="Arial"/>
      <w:b/>
      <w:bCs/>
      <w:color w:val="000080"/>
      <w:sz w:val="24"/>
      <w:szCs w:val="24"/>
    </w:rPr>
  </w:style>
  <w:style w:type="paragraph" w:styleId="Rvision">
    <w:name w:val="Revision"/>
    <w:hidden/>
    <w:uiPriority w:val="99"/>
    <w:semiHidden/>
    <w:rsid w:val="006B608D"/>
    <w:rPr>
      <w:rFonts w:ascii="Arial" w:hAnsi="Arial" w:cs="Arial"/>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3756">
      <w:bodyDiv w:val="1"/>
      <w:marLeft w:val="0"/>
      <w:marRight w:val="0"/>
      <w:marTop w:val="0"/>
      <w:marBottom w:val="0"/>
      <w:divBdr>
        <w:top w:val="none" w:sz="0" w:space="0" w:color="auto"/>
        <w:left w:val="none" w:sz="0" w:space="0" w:color="auto"/>
        <w:bottom w:val="none" w:sz="0" w:space="0" w:color="auto"/>
        <w:right w:val="none" w:sz="0" w:space="0" w:color="auto"/>
      </w:divBdr>
    </w:div>
    <w:div w:id="803229170">
      <w:bodyDiv w:val="1"/>
      <w:marLeft w:val="0"/>
      <w:marRight w:val="0"/>
      <w:marTop w:val="0"/>
      <w:marBottom w:val="0"/>
      <w:divBdr>
        <w:top w:val="none" w:sz="0" w:space="0" w:color="auto"/>
        <w:left w:val="none" w:sz="0" w:space="0" w:color="auto"/>
        <w:bottom w:val="none" w:sz="0" w:space="0" w:color="auto"/>
        <w:right w:val="none" w:sz="0" w:space="0" w:color="auto"/>
      </w:divBdr>
    </w:div>
    <w:div w:id="1156413544">
      <w:bodyDiv w:val="1"/>
      <w:marLeft w:val="0"/>
      <w:marRight w:val="0"/>
      <w:marTop w:val="0"/>
      <w:marBottom w:val="0"/>
      <w:divBdr>
        <w:top w:val="none" w:sz="0" w:space="0" w:color="auto"/>
        <w:left w:val="none" w:sz="0" w:space="0" w:color="auto"/>
        <w:bottom w:val="none" w:sz="0" w:space="0" w:color="auto"/>
        <w:right w:val="none" w:sz="0" w:space="0" w:color="auto"/>
      </w:divBdr>
    </w:div>
    <w:div w:id="1230993122">
      <w:bodyDiv w:val="1"/>
      <w:marLeft w:val="0"/>
      <w:marRight w:val="0"/>
      <w:marTop w:val="0"/>
      <w:marBottom w:val="0"/>
      <w:divBdr>
        <w:top w:val="none" w:sz="0" w:space="0" w:color="auto"/>
        <w:left w:val="none" w:sz="0" w:space="0" w:color="auto"/>
        <w:bottom w:val="none" w:sz="0" w:space="0" w:color="auto"/>
        <w:right w:val="none" w:sz="0" w:space="0" w:color="auto"/>
      </w:divBdr>
    </w:div>
    <w:div w:id="1564490174">
      <w:bodyDiv w:val="1"/>
      <w:marLeft w:val="0"/>
      <w:marRight w:val="0"/>
      <w:marTop w:val="0"/>
      <w:marBottom w:val="0"/>
      <w:divBdr>
        <w:top w:val="none" w:sz="0" w:space="0" w:color="auto"/>
        <w:left w:val="none" w:sz="0" w:space="0" w:color="auto"/>
        <w:bottom w:val="none" w:sz="0" w:space="0" w:color="auto"/>
        <w:right w:val="none" w:sz="0" w:space="0" w:color="auto"/>
      </w:divBdr>
    </w:div>
    <w:div w:id="1825123243">
      <w:bodyDiv w:val="1"/>
      <w:marLeft w:val="0"/>
      <w:marRight w:val="0"/>
      <w:marTop w:val="0"/>
      <w:marBottom w:val="0"/>
      <w:divBdr>
        <w:top w:val="none" w:sz="0" w:space="0" w:color="auto"/>
        <w:left w:val="none" w:sz="0" w:space="0" w:color="auto"/>
        <w:bottom w:val="none" w:sz="0" w:space="0" w:color="auto"/>
        <w:right w:val="none" w:sz="0" w:space="0" w:color="auto"/>
      </w:divBdr>
    </w:div>
    <w:div w:id="185985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rive.google.com/file/d/1QN1mVUR16Ws2pkDfNinYCyW_jAJwBAqG/view?usp=sharing" TargetMode="External"/><Relationship Id="rId4" Type="http://schemas.openxmlformats.org/officeDocument/2006/relationships/styles" Target="styles.xml"/><Relationship Id="rId9" Type="http://schemas.openxmlformats.org/officeDocument/2006/relationships/hyperlink" Target="https://drive.google.com/file/d/12GFIns5Bg6gWlBVyF4gQ0jQycOPFRKy7/view?usp=sharing"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30DB988-2CF8-49F5-9D5D-A5ABED39B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297</Words>
  <Characters>1634</Characters>
  <Application>Microsoft Office Word</Application>
  <DocSecurity>0</DocSecurity>
  <Lines>13</Lines>
  <Paragraphs>3</Paragraphs>
  <ScaleCrop>false</ScaleCrop>
  <Company>Grizli777</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Côté cours</dc:title>
  <dc:creator>yann</dc:creator>
  <cp:lastModifiedBy>Nathan MANCEAU</cp:lastModifiedBy>
  <cp:revision>7</cp:revision>
  <cp:lastPrinted>2016-03-08T19:04:00Z</cp:lastPrinted>
  <dcterms:created xsi:type="dcterms:W3CDTF">2021-01-24T22:12:00Z</dcterms:created>
  <dcterms:modified xsi:type="dcterms:W3CDTF">2025-04-22T09:18:00Z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1991155780</vt:i4>
  </property>
  <property fmtid="{D5CDD505-2E9C-101B-9397-08002B2CF9AE}" pid="3" name="_EmailSubject">
    <vt:lpwstr>modèle</vt:lpwstr>
  </property>
  <property fmtid="{D5CDD505-2E9C-101B-9397-08002B2CF9AE}" pid="4" name="_AuthorEmail">
    <vt:lpwstr>ericdeschaintre@wanadoo.fr</vt:lpwstr>
  </property>
  <property fmtid="{D5CDD505-2E9C-101B-9397-08002B2CF9AE}" pid="5" name="_AuthorEmailDisplayName">
    <vt:lpwstr>Eric Deschaintre</vt:lpwstr>
  </property>
  <property fmtid="{D5CDD505-2E9C-101B-9397-08002B2CF9AE}" pid="6" name="_ReviewingToolsShownOnce">
    <vt:lpwstr/>
  </property>
</Properties>
</file>